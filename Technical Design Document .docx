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before="480" w:line="240" w:lineRule="auto"/>
        <w:jc w:val="center"/>
        <w:rPr>
          <w:color w:val="000000"/>
          <w:sz w:val="48"/>
          <w:szCs w:val="48"/>
        </w:rPr>
      </w:pPr>
      <w:bookmarkStart w:id="0" w:name="_86856lgn4snf" w:colFirst="0" w:colLast="0"/>
      <w:bookmarkEnd w:id="0"/>
      <w:r>
        <w:rPr>
          <w:b/>
          <w:sz w:val="60"/>
          <w:szCs w:val="60"/>
          <w:rtl w:val="0"/>
        </w:rPr>
        <w:t xml:space="preserve">  Technical Design Document </w:t>
      </w:r>
    </w:p>
    <w:p>
      <w:pPr>
        <w:spacing w:after="240" w:line="240" w:lineRule="auto"/>
        <w:rPr>
          <w:sz w:val="24"/>
          <w:szCs w:val="24"/>
        </w:rPr>
      </w:pPr>
      <w:r>
        <w:rPr>
          <w:sz w:val="24"/>
          <w:szCs w:val="24"/>
          <w:rtl w:val="0"/>
        </w:rPr>
        <w:br w:type="textWrapping"/>
      </w:r>
      <w:r>
        <w:rPr>
          <w:sz w:val="24"/>
          <w:szCs w:val="24"/>
          <w:rtl w:val="0"/>
        </w:rPr>
        <w:br w:type="textWrapping"/>
      </w:r>
      <w:r>
        <w:rPr>
          <w:sz w:val="24"/>
          <w:szCs w:val="24"/>
          <w:rtl w:val="0"/>
        </w:rPr>
        <w:br w:type="textWrapping"/>
      </w:r>
      <w:r>
        <w:rPr>
          <w:sz w:val="24"/>
          <w:szCs w:val="24"/>
          <w:rtl w:val="0"/>
        </w:rPr>
        <w:br w:type="textWrapping"/>
      </w:r>
      <w:r>
        <w:rPr>
          <w:sz w:val="24"/>
          <w:szCs w:val="24"/>
          <w:rtl w:val="0"/>
        </w:rPr>
        <w:br w:type="textWrapping"/>
      </w:r>
      <w:r>
        <w:rPr>
          <w:sz w:val="24"/>
          <w:szCs w:val="24"/>
          <w:rtl w:val="0"/>
        </w:rPr>
        <w:br w:type="textWrapping"/>
      </w:r>
      <w:r>
        <w:rPr>
          <w:sz w:val="24"/>
          <w:szCs w:val="24"/>
          <w:rtl w:val="0"/>
        </w:rPr>
        <w:br w:type="textWrapping"/>
      </w:r>
      <w:r>
        <w:rPr>
          <w:sz w:val="24"/>
          <w:szCs w:val="24"/>
          <w:rtl w:val="0"/>
        </w:rPr>
        <w:br w:type="textWrapping"/>
      </w:r>
      <w:r>
        <w:rPr>
          <w:sz w:val="24"/>
          <w:szCs w:val="24"/>
          <w:rtl w:val="0"/>
        </w:rPr>
        <w:br w:type="textWrapping"/>
      </w:r>
      <w:r>
        <w:rPr>
          <w:sz w:val="24"/>
          <w:szCs w:val="24"/>
          <w:rtl w:val="0"/>
        </w:rPr>
        <w:br w:type="textWrapping"/>
      </w:r>
      <w:r>
        <w:rPr>
          <w:sz w:val="24"/>
          <w:szCs w:val="24"/>
          <w:rtl w:val="0"/>
        </w:rPr>
        <w:br w:type="textWrapping"/>
      </w:r>
      <w:r>
        <w:rPr>
          <w:sz w:val="24"/>
          <w:szCs w:val="24"/>
          <w:rtl w:val="0"/>
        </w:rPr>
        <w:br w:type="textWrapping"/>
      </w:r>
      <w:r>
        <w:rPr>
          <w:sz w:val="24"/>
          <w:szCs w:val="24"/>
          <w:rtl w:val="0"/>
        </w:rPr>
        <w:br w:type="textWrapping"/>
      </w:r>
      <w:r>
        <w:rPr>
          <w:sz w:val="24"/>
          <w:szCs w:val="24"/>
          <w:rtl w:val="0"/>
        </w:rPr>
        <w:br w:type="textWrapping"/>
      </w:r>
      <w:r>
        <w:rPr>
          <w:sz w:val="24"/>
          <w:szCs w:val="24"/>
          <w:rtl w:val="0"/>
        </w:rPr>
        <w:br w:type="textWrapping"/>
      </w:r>
      <w:r>
        <w:rPr>
          <w:sz w:val="24"/>
          <w:szCs w:val="24"/>
          <w:rtl w:val="0"/>
        </w:rPr>
        <w:br w:type="textWrapping"/>
      </w:r>
      <w:r>
        <w:rPr>
          <w:sz w:val="24"/>
          <w:szCs w:val="24"/>
          <w:rtl w:val="0"/>
        </w:rPr>
        <w:br w:type="textWrapping"/>
      </w:r>
      <w:r>
        <w:rPr>
          <w:sz w:val="24"/>
          <w:szCs w:val="24"/>
          <w:rtl w:val="0"/>
        </w:rPr>
        <w:br w:type="textWrapping"/>
      </w:r>
      <w:r>
        <w:rPr>
          <w:sz w:val="24"/>
          <w:szCs w:val="24"/>
          <w:rtl w:val="0"/>
        </w:rPr>
        <w:br w:type="textWrapping"/>
      </w:r>
      <w:r>
        <w:rPr>
          <w:sz w:val="24"/>
          <w:szCs w:val="24"/>
          <w:rtl w:val="0"/>
        </w:rPr>
        <w:br w:type="textWrapping"/>
      </w:r>
      <w:r>
        <w:rPr>
          <w:sz w:val="24"/>
          <w:szCs w:val="24"/>
          <w:rtl w:val="0"/>
        </w:rPr>
        <w:br w:type="textWrapping"/>
      </w:r>
      <w:r>
        <w:rPr>
          <w:sz w:val="24"/>
          <w:szCs w:val="24"/>
          <w:rtl w:val="0"/>
        </w:rPr>
        <w:br w:type="textWrapping"/>
      </w:r>
      <w:r>
        <w:rPr>
          <w:sz w:val="24"/>
          <w:szCs w:val="24"/>
          <w:rtl w:val="0"/>
        </w:rPr>
        <w:br w:type="textWrapping"/>
      </w:r>
      <w:r>
        <w:rPr>
          <w:sz w:val="24"/>
          <w:szCs w:val="24"/>
          <w:rtl w:val="0"/>
        </w:rPr>
        <w:br w:type="textWrapping"/>
      </w:r>
      <w:r>
        <w:rPr>
          <w:sz w:val="24"/>
          <w:szCs w:val="24"/>
          <w:rtl w:val="0"/>
        </w:rPr>
        <w:br w:type="textWrapping"/>
      </w:r>
      <w:r>
        <w:rPr>
          <w:sz w:val="24"/>
          <w:szCs w:val="24"/>
          <w:rtl w:val="0"/>
        </w:rPr>
        <w:br w:type="textWrapping"/>
      </w:r>
      <w:r>
        <w:rPr>
          <w:sz w:val="24"/>
          <w:szCs w:val="24"/>
          <w:rtl w:val="0"/>
        </w:rPr>
        <w:br w:type="textWrapping"/>
      </w:r>
      <w:r>
        <w:rPr>
          <w:sz w:val="24"/>
          <w:szCs w:val="24"/>
          <w:rtl w:val="0"/>
        </w:rPr>
        <w:br w:type="textWrapping"/>
      </w:r>
      <w:r>
        <w:rPr>
          <w:sz w:val="24"/>
          <w:szCs w:val="24"/>
          <w:rtl w:val="0"/>
        </w:rPr>
        <w:br w:type="textWrapping"/>
      </w:r>
    </w:p>
    <w:p>
      <w:pPr>
        <w:spacing w:after="240" w:line="240" w:lineRule="auto"/>
        <w:rPr>
          <w:sz w:val="24"/>
          <w:szCs w:val="24"/>
        </w:rPr>
      </w:pPr>
    </w:p>
    <w:p>
      <w:pPr>
        <w:spacing w:before="240" w:after="240" w:line="240" w:lineRule="auto"/>
        <w:rPr>
          <w:sz w:val="24"/>
          <w:szCs w:val="24"/>
        </w:rPr>
      </w:pPr>
      <w:r>
        <w:rPr>
          <w:sz w:val="24"/>
          <w:szCs w:val="24"/>
          <w:rtl w:val="0"/>
        </w:rPr>
        <w:t>Name (student): Eric Li</w:t>
      </w:r>
    </w:p>
    <w:p>
      <w:pPr>
        <w:spacing w:before="240" w:after="240" w:line="240" w:lineRule="auto"/>
        <w:rPr>
          <w:sz w:val="24"/>
          <w:szCs w:val="24"/>
        </w:rPr>
      </w:pPr>
      <w:r>
        <w:rPr>
          <w:sz w:val="24"/>
          <w:szCs w:val="24"/>
          <w:rtl w:val="0"/>
        </w:rPr>
        <w:t>Student number: 456873</w:t>
      </w:r>
    </w:p>
    <w:p>
      <w:pPr>
        <w:spacing w:before="240" w:after="240" w:line="240" w:lineRule="auto"/>
        <w:rPr>
          <w:sz w:val="24"/>
          <w:szCs w:val="24"/>
        </w:rPr>
      </w:pPr>
      <w:r>
        <w:rPr>
          <w:sz w:val="24"/>
          <w:szCs w:val="24"/>
          <w:rtl w:val="0"/>
        </w:rPr>
        <w:t>Class: CMGT 2G</w:t>
      </w:r>
    </w:p>
    <w:p>
      <w:pPr>
        <w:spacing w:before="240" w:after="240" w:line="240" w:lineRule="auto"/>
        <w:rPr>
          <w:sz w:val="24"/>
          <w:szCs w:val="24"/>
        </w:rPr>
      </w:pPr>
      <w:r>
        <w:rPr>
          <w:sz w:val="24"/>
          <w:szCs w:val="24"/>
          <w:rtl w:val="0"/>
        </w:rPr>
        <w:t>Teacher: Armando Gerard</w:t>
      </w:r>
    </w:p>
    <w:p>
      <w:pPr>
        <w:spacing w:before="240" w:after="240" w:line="240" w:lineRule="auto"/>
        <w:rPr>
          <w:sz w:val="24"/>
          <w:szCs w:val="24"/>
        </w:rPr>
      </w:pPr>
      <w:r>
        <w:rPr>
          <w:sz w:val="24"/>
          <w:szCs w:val="24"/>
          <w:rtl w:val="0"/>
        </w:rPr>
        <w:t>School: Hanze University of Applied Sciences</w:t>
      </w:r>
    </w:p>
    <w:p>
      <w:pPr>
        <w:spacing w:before="240" w:after="240" w:line="240" w:lineRule="auto"/>
        <w:rPr>
          <w:sz w:val="24"/>
          <w:szCs w:val="24"/>
        </w:rPr>
      </w:pPr>
      <w:r>
        <w:rPr>
          <w:sz w:val="24"/>
          <w:szCs w:val="24"/>
          <w:rtl w:val="0"/>
        </w:rPr>
        <w:t>City and study year: Groningen, 2023/2024</w:t>
      </w:r>
    </w:p>
    <w:p>
      <w:pPr>
        <w:spacing w:before="240" w:after="240" w:line="240" w:lineRule="auto"/>
        <w:rPr>
          <w:sz w:val="24"/>
          <w:szCs w:val="24"/>
        </w:rPr>
      </w:pPr>
      <w:r>
        <w:rPr>
          <w:sz w:val="24"/>
          <w:szCs w:val="24"/>
          <w:rtl w:val="0"/>
        </w:rPr>
        <w:t xml:space="preserve">Submission Date: </w:t>
      </w:r>
      <w:r>
        <w:rPr>
          <w:rFonts w:hint="default"/>
          <w:sz w:val="24"/>
          <w:szCs w:val="24"/>
          <w:rtl w:val="0"/>
          <w:lang w:val="en-US"/>
        </w:rPr>
        <w:t>22</w:t>
      </w:r>
      <w:r>
        <w:rPr>
          <w:sz w:val="24"/>
          <w:szCs w:val="24"/>
          <w:rtl w:val="0"/>
        </w:rPr>
        <w:t>/</w:t>
      </w:r>
      <w:r>
        <w:rPr>
          <w:rFonts w:hint="default"/>
          <w:sz w:val="24"/>
          <w:szCs w:val="24"/>
          <w:rtl w:val="0"/>
          <w:lang w:val="en-US"/>
        </w:rPr>
        <w:t>3</w:t>
      </w:r>
      <w:r>
        <w:rPr>
          <w:sz w:val="24"/>
          <w:szCs w:val="24"/>
          <w:rtl w:val="0"/>
        </w:rPr>
        <w:t>/2024</w:t>
      </w:r>
    </w:p>
    <w:p>
      <w:pPr>
        <w:pStyle w:val="2"/>
        <w:keepNext w:val="0"/>
        <w:keepLines w:val="0"/>
        <w:spacing w:before="480" w:line="240" w:lineRule="auto"/>
      </w:pPr>
      <w:bookmarkStart w:id="1" w:name="_tittkay2k29c" w:colFirst="0" w:colLast="0"/>
      <w:bookmarkEnd w:id="1"/>
      <w:r>
        <w:rPr>
          <w:b/>
          <w:color w:val="2F5496"/>
          <w:rtl w:val="0"/>
        </w:rPr>
        <w:t>Table of Content</w:t>
      </w:r>
      <w:r>
        <w:rPr>
          <w:b/>
          <w:sz w:val="22"/>
          <w:szCs w:val="22"/>
          <w:rtl w:val="0"/>
        </w:rPr>
        <w:tab/>
      </w:r>
    </w:p>
    <w:p>
      <w:pPr>
        <w:spacing w:before="240" w:after="240" w:line="240" w:lineRule="auto"/>
        <w:rPr>
          <w:sz w:val="32"/>
          <w:szCs w:val="32"/>
        </w:rPr>
      </w:pPr>
      <w:r>
        <w:rPr>
          <w:sz w:val="32"/>
          <w:szCs w:val="32"/>
          <w:rtl w:val="0"/>
        </w:rPr>
        <w:t>1 Introduction</w:t>
      </w:r>
      <w:r>
        <w:rPr>
          <w:sz w:val="32"/>
          <w:szCs w:val="32"/>
          <w:rtl w:val="0"/>
        </w:rPr>
        <w:tab/>
      </w:r>
    </w:p>
    <w:p>
      <w:pPr>
        <w:numPr>
          <w:ilvl w:val="0"/>
          <w:numId w:val="1"/>
        </w:numPr>
        <w:spacing w:before="240" w:after="0" w:afterAutospacing="0" w:line="240" w:lineRule="auto"/>
        <w:ind w:left="720" w:hanging="360"/>
        <w:rPr>
          <w:sz w:val="24"/>
          <w:szCs w:val="24"/>
        </w:rPr>
      </w:pPr>
      <w:r>
        <w:rPr>
          <w:sz w:val="24"/>
          <w:szCs w:val="24"/>
          <w:rtl w:val="0"/>
        </w:rPr>
        <w:t>1.1 Case Choice</w:t>
      </w:r>
    </w:p>
    <w:p>
      <w:pPr>
        <w:numPr>
          <w:ilvl w:val="0"/>
          <w:numId w:val="1"/>
        </w:numPr>
        <w:spacing w:before="0" w:beforeAutospacing="0" w:after="0" w:afterAutospacing="0" w:line="240" w:lineRule="auto"/>
        <w:ind w:left="720" w:hanging="360"/>
        <w:rPr>
          <w:sz w:val="24"/>
          <w:szCs w:val="24"/>
        </w:rPr>
      </w:pPr>
      <w:r>
        <w:rPr>
          <w:sz w:val="24"/>
          <w:szCs w:val="24"/>
          <w:rtl w:val="0"/>
        </w:rPr>
        <w:t>1.2 Self-Assessment</w:t>
      </w:r>
    </w:p>
    <w:p>
      <w:pPr>
        <w:numPr>
          <w:ilvl w:val="0"/>
          <w:numId w:val="1"/>
        </w:numPr>
        <w:spacing w:before="0" w:beforeAutospacing="0" w:after="240" w:line="240" w:lineRule="auto"/>
        <w:ind w:left="720" w:hanging="360"/>
        <w:rPr>
          <w:sz w:val="24"/>
          <w:szCs w:val="24"/>
        </w:rPr>
      </w:pPr>
      <w:r>
        <w:rPr>
          <w:sz w:val="24"/>
          <w:szCs w:val="24"/>
          <w:rtl w:val="0"/>
        </w:rPr>
        <w:t>1.3 Personal Learning Goals</w:t>
      </w:r>
    </w:p>
    <w:p>
      <w:pPr>
        <w:spacing w:before="240" w:after="240" w:line="240" w:lineRule="auto"/>
        <w:rPr>
          <w:sz w:val="32"/>
          <w:szCs w:val="32"/>
        </w:rPr>
      </w:pPr>
      <w:r>
        <w:rPr>
          <w:sz w:val="32"/>
          <w:szCs w:val="32"/>
          <w:rtl w:val="0"/>
        </w:rPr>
        <w:t>2 Research</w:t>
      </w:r>
      <w:r>
        <w:rPr>
          <w:sz w:val="32"/>
          <w:szCs w:val="32"/>
          <w:rtl w:val="0"/>
        </w:rPr>
        <w:tab/>
      </w:r>
    </w:p>
    <w:p>
      <w:pPr>
        <w:numPr>
          <w:ilvl w:val="0"/>
          <w:numId w:val="2"/>
        </w:numPr>
        <w:spacing w:before="240" w:after="0" w:afterAutospacing="0" w:line="240" w:lineRule="auto"/>
        <w:ind w:left="720" w:hanging="360"/>
        <w:rPr>
          <w:sz w:val="24"/>
          <w:szCs w:val="24"/>
        </w:rPr>
      </w:pPr>
      <w:r>
        <w:rPr>
          <w:sz w:val="24"/>
          <w:szCs w:val="24"/>
          <w:rtl w:val="0"/>
        </w:rPr>
        <w:t>2.1 Game Features Review</w:t>
      </w:r>
      <w:r>
        <w:rPr>
          <w:sz w:val="24"/>
          <w:szCs w:val="24"/>
          <w:rtl w:val="0"/>
        </w:rPr>
        <w:tab/>
      </w:r>
    </w:p>
    <w:p>
      <w:pPr>
        <w:numPr>
          <w:ilvl w:val="0"/>
          <w:numId w:val="2"/>
        </w:numPr>
        <w:spacing w:before="0" w:beforeAutospacing="0" w:after="240" w:line="240" w:lineRule="auto"/>
        <w:ind w:left="720" w:hanging="360"/>
        <w:rPr>
          <w:sz w:val="24"/>
          <w:szCs w:val="24"/>
        </w:rPr>
      </w:pPr>
      <w:r>
        <w:rPr>
          <w:sz w:val="24"/>
          <w:szCs w:val="24"/>
          <w:rtl w:val="0"/>
        </w:rPr>
        <w:t>2.2 Requirement List</w:t>
      </w:r>
    </w:p>
    <w:p>
      <w:pPr>
        <w:spacing w:before="240" w:after="240" w:line="240" w:lineRule="auto"/>
        <w:rPr>
          <w:sz w:val="32"/>
          <w:szCs w:val="32"/>
        </w:rPr>
      </w:pPr>
      <w:r>
        <w:rPr>
          <w:sz w:val="32"/>
          <w:szCs w:val="32"/>
          <w:rtl w:val="0"/>
        </w:rPr>
        <w:t>3 Technical Design</w:t>
      </w:r>
      <w:r>
        <w:rPr>
          <w:sz w:val="32"/>
          <w:szCs w:val="32"/>
          <w:rtl w:val="0"/>
        </w:rPr>
        <w:tab/>
      </w:r>
    </w:p>
    <w:p>
      <w:pPr>
        <w:numPr>
          <w:ilvl w:val="0"/>
          <w:numId w:val="3"/>
        </w:numPr>
        <w:spacing w:before="240" w:after="0" w:afterAutospacing="0" w:line="240" w:lineRule="auto"/>
        <w:ind w:left="720" w:hanging="360"/>
        <w:rPr>
          <w:sz w:val="24"/>
          <w:szCs w:val="24"/>
        </w:rPr>
      </w:pPr>
      <w:r>
        <w:rPr>
          <w:sz w:val="24"/>
          <w:szCs w:val="24"/>
          <w:rtl w:val="0"/>
        </w:rPr>
        <w:t>3.1 Description</w:t>
      </w:r>
    </w:p>
    <w:p>
      <w:pPr>
        <w:numPr>
          <w:ilvl w:val="0"/>
          <w:numId w:val="3"/>
        </w:numPr>
        <w:spacing w:before="0" w:beforeAutospacing="0" w:after="0" w:afterAutospacing="0" w:line="240" w:lineRule="auto"/>
        <w:ind w:left="720" w:hanging="360"/>
        <w:rPr>
          <w:sz w:val="24"/>
          <w:szCs w:val="24"/>
        </w:rPr>
      </w:pPr>
      <w:r>
        <w:rPr>
          <w:sz w:val="24"/>
          <w:szCs w:val="24"/>
          <w:rtl w:val="0"/>
        </w:rPr>
        <w:t>3.2 UML charts</w:t>
      </w:r>
    </w:p>
    <w:p>
      <w:pPr>
        <w:numPr>
          <w:ilvl w:val="0"/>
          <w:numId w:val="3"/>
        </w:numPr>
        <w:spacing w:before="0" w:beforeAutospacing="0" w:after="240" w:line="240" w:lineRule="auto"/>
        <w:ind w:left="720" w:hanging="360"/>
        <w:rPr>
          <w:sz w:val="24"/>
          <w:szCs w:val="24"/>
        </w:rPr>
      </w:pPr>
      <w:r>
        <w:rPr>
          <w:sz w:val="24"/>
          <w:szCs w:val="24"/>
          <w:rtl w:val="0"/>
        </w:rPr>
        <w:t>3.3 HUD Design &amp; Editor Tool Design</w:t>
      </w:r>
    </w:p>
    <w:p>
      <w:pPr>
        <w:spacing w:before="240" w:after="240" w:line="240" w:lineRule="auto"/>
        <w:rPr>
          <w:sz w:val="32"/>
          <w:szCs w:val="32"/>
        </w:rPr>
      </w:pPr>
      <w:r>
        <w:rPr>
          <w:sz w:val="32"/>
          <w:szCs w:val="32"/>
          <w:rtl w:val="0"/>
        </w:rPr>
        <w:t>4 User Guide</w:t>
      </w:r>
      <w:r>
        <w:rPr>
          <w:sz w:val="32"/>
          <w:szCs w:val="32"/>
          <w:rtl w:val="0"/>
        </w:rPr>
        <w:tab/>
      </w:r>
    </w:p>
    <w:p>
      <w:pPr>
        <w:numPr>
          <w:ilvl w:val="0"/>
          <w:numId w:val="4"/>
        </w:numPr>
        <w:spacing w:before="240" w:after="240" w:line="240" w:lineRule="auto"/>
        <w:ind w:left="720" w:hanging="360"/>
        <w:rPr>
          <w:sz w:val="32"/>
          <w:szCs w:val="32"/>
        </w:rPr>
      </w:pPr>
      <w:r>
        <w:rPr>
          <w:sz w:val="24"/>
          <w:szCs w:val="24"/>
          <w:rtl w:val="0"/>
        </w:rPr>
        <w:t>4.1 How to Use This?</w:t>
      </w:r>
      <w:r>
        <w:rPr>
          <w:sz w:val="24"/>
          <w:szCs w:val="24"/>
          <w:rtl w:val="0"/>
        </w:rPr>
        <w:tab/>
      </w:r>
      <w:r>
        <w:rPr>
          <w:sz w:val="24"/>
          <w:szCs w:val="24"/>
          <w:rtl w:val="0"/>
        </w:rPr>
        <w:tab/>
      </w:r>
      <w:r>
        <w:rPr>
          <w:sz w:val="32"/>
          <w:szCs w:val="32"/>
          <w:rtl w:val="0"/>
        </w:rPr>
        <w:tab/>
      </w:r>
    </w:p>
    <w:p>
      <w:pPr>
        <w:spacing w:before="240" w:after="240" w:line="240" w:lineRule="auto"/>
        <w:rPr>
          <w:sz w:val="32"/>
          <w:szCs w:val="32"/>
        </w:rPr>
      </w:pPr>
      <w:r>
        <w:rPr>
          <w:sz w:val="32"/>
          <w:szCs w:val="32"/>
          <w:rtl w:val="0"/>
        </w:rPr>
        <w:t>5 Iterations</w:t>
      </w:r>
    </w:p>
    <w:p>
      <w:pPr>
        <w:numPr>
          <w:ilvl w:val="0"/>
          <w:numId w:val="4"/>
        </w:numPr>
        <w:spacing w:before="240" w:after="0" w:afterAutospacing="0" w:line="240" w:lineRule="auto"/>
        <w:ind w:left="720" w:hanging="360"/>
        <w:rPr>
          <w:sz w:val="24"/>
          <w:szCs w:val="24"/>
        </w:rPr>
      </w:pPr>
      <w:r>
        <w:rPr>
          <w:sz w:val="24"/>
          <w:szCs w:val="24"/>
          <w:rtl w:val="0"/>
        </w:rPr>
        <w:t>5.1 UML Charts</w:t>
      </w:r>
    </w:p>
    <w:p>
      <w:pPr>
        <w:numPr>
          <w:ilvl w:val="0"/>
          <w:numId w:val="4"/>
        </w:numPr>
        <w:spacing w:before="0" w:beforeAutospacing="0" w:after="240" w:line="240" w:lineRule="auto"/>
        <w:ind w:left="720" w:hanging="360"/>
        <w:rPr>
          <w:sz w:val="24"/>
          <w:szCs w:val="24"/>
        </w:rPr>
      </w:pPr>
      <w:r>
        <w:rPr>
          <w:sz w:val="24"/>
          <w:szCs w:val="24"/>
          <w:rtl w:val="0"/>
        </w:rPr>
        <w:t>5.2 C# Functions</w:t>
      </w:r>
    </w:p>
    <w:p>
      <w:pPr>
        <w:spacing w:before="240" w:after="240" w:line="240" w:lineRule="auto"/>
        <w:rPr>
          <w:sz w:val="32"/>
          <w:szCs w:val="32"/>
        </w:rPr>
      </w:pPr>
      <w:r>
        <w:rPr>
          <w:sz w:val="32"/>
          <w:szCs w:val="32"/>
          <w:rtl w:val="0"/>
        </w:rPr>
        <w:t>6 Reflection</w:t>
      </w:r>
    </w:p>
    <w:p>
      <w:pPr>
        <w:numPr>
          <w:ilvl w:val="0"/>
          <w:numId w:val="4"/>
        </w:numPr>
        <w:spacing w:before="240" w:after="240" w:line="240" w:lineRule="auto"/>
        <w:ind w:left="720" w:hanging="360"/>
        <w:rPr>
          <w:rFonts w:hint="default"/>
          <w:sz w:val="24"/>
          <w:szCs w:val="24"/>
          <w:lang w:val="en-US"/>
        </w:rPr>
      </w:pPr>
      <w:r>
        <w:rPr>
          <w:sz w:val="24"/>
          <w:szCs w:val="24"/>
          <w:rtl w:val="0"/>
        </w:rPr>
        <w:t>6.1 My Learning Process</w:t>
      </w:r>
    </w:p>
    <w:p>
      <w:pPr>
        <w:spacing w:before="240" w:after="240" w:line="240" w:lineRule="auto"/>
        <w:rPr>
          <w:rFonts w:hint="default"/>
          <w:sz w:val="32"/>
          <w:szCs w:val="32"/>
          <w:lang w:val="en-US"/>
        </w:rPr>
      </w:pPr>
      <w:r>
        <w:rPr>
          <w:rFonts w:hint="default"/>
          <w:sz w:val="32"/>
          <w:szCs w:val="32"/>
          <w:rtl w:val="0"/>
          <w:lang w:val="en-US"/>
        </w:rPr>
        <w:t>7</w:t>
      </w:r>
      <w:r>
        <w:rPr>
          <w:sz w:val="32"/>
          <w:szCs w:val="32"/>
          <w:rtl w:val="0"/>
        </w:rPr>
        <w:t xml:space="preserve"> </w:t>
      </w:r>
      <w:r>
        <w:rPr>
          <w:rFonts w:hint="default"/>
          <w:sz w:val="32"/>
          <w:szCs w:val="32"/>
          <w:rtl w:val="0"/>
          <w:lang w:val="en-US"/>
        </w:rPr>
        <w:t>Reference</w:t>
      </w:r>
    </w:p>
    <w:p>
      <w:pPr>
        <w:numPr>
          <w:ilvl w:val="0"/>
          <w:numId w:val="4"/>
        </w:numPr>
        <w:spacing w:before="240" w:after="240" w:line="240" w:lineRule="auto"/>
        <w:ind w:left="720" w:hanging="360"/>
        <w:rPr>
          <w:rFonts w:hint="default"/>
          <w:sz w:val="24"/>
          <w:szCs w:val="24"/>
          <w:lang w:val="en-US"/>
        </w:rPr>
      </w:pPr>
      <w:r>
        <w:rPr>
          <w:rFonts w:hint="default"/>
          <w:sz w:val="24"/>
          <w:szCs w:val="24"/>
          <w:rtl w:val="0"/>
          <w:lang w:val="en-US"/>
        </w:rPr>
        <w:t>7</w:t>
      </w:r>
      <w:r>
        <w:rPr>
          <w:sz w:val="24"/>
          <w:szCs w:val="24"/>
          <w:rtl w:val="0"/>
        </w:rPr>
        <w:t>.1</w:t>
      </w:r>
      <w:r>
        <w:rPr>
          <w:rFonts w:hint="default"/>
          <w:sz w:val="24"/>
          <w:szCs w:val="24"/>
          <w:rtl w:val="0"/>
          <w:lang w:val="en-US"/>
        </w:rPr>
        <w:t xml:space="preserve"> Used</w:t>
      </w:r>
      <w:r>
        <w:rPr>
          <w:sz w:val="24"/>
          <w:szCs w:val="24"/>
          <w:rtl w:val="0"/>
        </w:rPr>
        <w:t xml:space="preserve"> </w:t>
      </w:r>
      <w:r>
        <w:rPr>
          <w:rFonts w:hint="default"/>
          <w:sz w:val="24"/>
          <w:szCs w:val="24"/>
          <w:rtl w:val="0"/>
          <w:lang w:val="en-US"/>
        </w:rPr>
        <w:t>Source &amp; Tutorials</w:t>
      </w:r>
    </w:p>
    <w:p>
      <w:pPr>
        <w:spacing w:before="240" w:after="240" w:line="240" w:lineRule="auto"/>
        <w:rPr>
          <w:sz w:val="24"/>
          <w:szCs w:val="24"/>
        </w:rPr>
      </w:pPr>
    </w:p>
    <w:p/>
    <w:p/>
    <w:p/>
    <w:p/>
    <w:p/>
    <w:p/>
    <w:p/>
    <w:p/>
    <w:p/>
    <w:p/>
    <w:p/>
    <w:p/>
    <w:p/>
    <w:p/>
    <w:p>
      <w:pPr>
        <w:pStyle w:val="2"/>
        <w:rPr>
          <w:b/>
          <w:color w:val="2F5496"/>
        </w:rPr>
      </w:pPr>
      <w:bookmarkStart w:id="2" w:name="_qzptdo2i2hn" w:colFirst="0" w:colLast="0"/>
      <w:bookmarkEnd w:id="2"/>
      <w:r>
        <w:rPr>
          <w:b/>
          <w:color w:val="2F5496"/>
          <w:rtl w:val="0"/>
        </w:rPr>
        <w:t>Introduction</w:t>
      </w:r>
    </w:p>
    <w:p>
      <w:pPr>
        <w:spacing w:before="240" w:after="240" w:line="240" w:lineRule="auto"/>
        <w:ind w:left="0" w:firstLine="0"/>
        <w:rPr>
          <w:sz w:val="32"/>
          <w:szCs w:val="32"/>
        </w:rPr>
      </w:pPr>
      <w:r>
        <w:rPr>
          <w:sz w:val="32"/>
          <w:szCs w:val="32"/>
          <w:rtl w:val="0"/>
        </w:rPr>
        <w:t>Case Choice</w:t>
      </w:r>
    </w:p>
    <w:p>
      <w:pPr>
        <w:rPr>
          <w:sz w:val="32"/>
          <w:szCs w:val="32"/>
        </w:rPr>
      </w:pPr>
      <w:r>
        <w:rPr>
          <w:sz w:val="24"/>
          <w:szCs w:val="24"/>
          <w:rtl w:val="0"/>
        </w:rPr>
        <w:t xml:space="preserve"> Heavily inspired by V</w:t>
      </w:r>
      <w:r>
        <w:rPr>
          <w:rFonts w:hint="default"/>
          <w:sz w:val="24"/>
          <w:szCs w:val="24"/>
          <w:rtl w:val="0"/>
          <w:lang w:val="en-US"/>
        </w:rPr>
        <w:t>a</w:t>
      </w:r>
      <w:r>
        <w:rPr>
          <w:sz w:val="24"/>
          <w:szCs w:val="24"/>
          <w:rtl w:val="0"/>
        </w:rPr>
        <w:t>mpire Survivor, I chose the leveling system to develop in the Micro FPS project in Unity. I like V</w:t>
      </w:r>
      <w:r>
        <w:rPr>
          <w:rFonts w:hint="default"/>
          <w:sz w:val="24"/>
          <w:szCs w:val="24"/>
          <w:rtl w:val="0"/>
          <w:lang w:val="en-US"/>
        </w:rPr>
        <w:t>a</w:t>
      </w:r>
      <w:r>
        <w:rPr>
          <w:sz w:val="24"/>
          <w:szCs w:val="24"/>
          <w:rtl w:val="0"/>
        </w:rPr>
        <w:t>mpire Survivor’s approach to a rogue-like level-up system which extremely increases the replayability and progression of this simple gameplay. In my opinion, the leveling system would be a good attempt to create a complete system for me since I hadn’t done such a thing before and it could be also interesting and fun to develop the case with some creative mechanics in an FPS game.</w:t>
      </w:r>
    </w:p>
    <w:p>
      <w:pPr>
        <w:spacing w:before="240" w:after="240" w:line="240" w:lineRule="auto"/>
        <w:ind w:left="0" w:firstLine="0"/>
        <w:rPr>
          <w:sz w:val="32"/>
          <w:szCs w:val="32"/>
        </w:rPr>
      </w:pPr>
      <w:r>
        <w:rPr>
          <w:sz w:val="32"/>
          <w:szCs w:val="32"/>
          <w:rtl w:val="0"/>
        </w:rPr>
        <w:t>Self-Assessment</w:t>
      </w:r>
    </w:p>
    <w:p>
      <w:pPr>
        <w:rPr>
          <w:sz w:val="32"/>
          <w:szCs w:val="32"/>
        </w:rPr>
      </w:pPr>
      <w:r>
        <w:rPr>
          <w:sz w:val="24"/>
          <w:szCs w:val="24"/>
          <w:rtl w:val="0"/>
        </w:rPr>
        <w:t xml:space="preserve">As a fresh gameplay programmer, after one year of exploring, I’m now familiar with Unity’s components as well as basic C# in Unity, I’m good at making prototypes rapidly but find it hard to organize and develop complex systems because I don’t have much knowledge about coding in general and it’s always difficult for me to learn new concept without context and examples. Also, I might be too lazy to look for different (better) solutions once I have the basic functions working. </w:t>
      </w:r>
    </w:p>
    <w:p>
      <w:pPr>
        <w:spacing w:before="240" w:after="240" w:line="240" w:lineRule="auto"/>
        <w:ind w:left="0" w:firstLine="0"/>
        <w:rPr>
          <w:sz w:val="32"/>
          <w:szCs w:val="32"/>
        </w:rPr>
      </w:pPr>
      <w:r>
        <w:rPr>
          <w:sz w:val="32"/>
          <w:szCs w:val="32"/>
          <w:rtl w:val="0"/>
        </w:rPr>
        <w:t>Personal Learning Goals</w:t>
      </w:r>
    </w:p>
    <w:p>
      <w:pPr>
        <w:rPr>
          <w:sz w:val="32"/>
          <w:szCs w:val="32"/>
        </w:rPr>
      </w:pPr>
      <w:r>
        <w:rPr>
          <w:sz w:val="24"/>
          <w:szCs w:val="24"/>
          <w:rtl w:val="0"/>
        </w:rPr>
        <w:t>For this programming focus track, First I wish I could have a wider vision of how different classes and scripts could work with each other and clarify the relationships between them so that I would stop writing all the code in one or two scripts and hopefully have a cleaner and more efficient structure of my code in the game. What’s more, I would take the initiative to ask what I don’t understand about C# in Unity including the terms, functions, used conditions to learn more about programming logic, and also try to go through different solutions to iterate my code.</w:t>
      </w:r>
    </w:p>
    <w:p>
      <w:pPr>
        <w:pStyle w:val="2"/>
        <w:rPr>
          <w:b/>
          <w:color w:val="2F5496"/>
        </w:rPr>
      </w:pPr>
      <w:bookmarkStart w:id="3" w:name="_8rni7q7lqomp" w:colFirst="0" w:colLast="0"/>
      <w:bookmarkEnd w:id="3"/>
      <w:r>
        <w:rPr>
          <w:b/>
          <w:color w:val="2F5496"/>
          <w:rtl w:val="0"/>
        </w:rPr>
        <w:t>Research</w:t>
      </w:r>
    </w:p>
    <w:p>
      <w:pPr>
        <w:spacing w:before="240" w:after="240" w:line="240" w:lineRule="auto"/>
        <w:ind w:left="0" w:firstLine="0"/>
        <w:rPr>
          <w:sz w:val="32"/>
          <w:szCs w:val="32"/>
          <w:rtl w:val="0"/>
        </w:rPr>
      </w:pPr>
      <w:r>
        <w:rPr>
          <w:sz w:val="32"/>
          <w:szCs w:val="32"/>
          <w:rtl w:val="0"/>
        </w:rPr>
        <w:t>Game Features Review</w:t>
      </w:r>
      <w:r>
        <w:rPr>
          <w:sz w:val="32"/>
          <w:szCs w:val="32"/>
          <w:rtl w:val="0"/>
        </w:rPr>
        <w:tab/>
      </w:r>
    </w:p>
    <w:p>
      <w:pPr>
        <w:spacing w:before="240" w:after="240" w:line="240" w:lineRule="auto"/>
        <w:rPr>
          <w:rFonts w:hint="default" w:ascii="Arial" w:hAnsi="Arial" w:eastAsia="宋体" w:cs="Arial"/>
          <w:sz w:val="24"/>
          <w:szCs w:val="24"/>
          <w:lang w:val="en-US"/>
        </w:rPr>
      </w:pPr>
      <w:r>
        <w:rPr>
          <w:rFonts w:hint="default" w:ascii="Arial" w:hAnsi="Arial" w:eastAsia="宋体" w:cs="Arial"/>
          <w:sz w:val="24"/>
          <w:szCs w:val="24"/>
          <w:lang w:val="en-US"/>
        </w:rPr>
        <w:t xml:space="preserve">Tho the combos of items from </w:t>
      </w:r>
      <w:r>
        <w:rPr>
          <w:rFonts w:hint="default" w:eastAsia="宋体" w:cs="Arial"/>
          <w:sz w:val="24"/>
          <w:szCs w:val="24"/>
          <w:lang w:val="en-US"/>
        </w:rPr>
        <w:t>Vampire Survivor</w:t>
      </w:r>
      <w:r>
        <w:rPr>
          <w:rFonts w:hint="default" w:ascii="Arial" w:hAnsi="Arial" w:eastAsia="宋体" w:cs="Arial"/>
          <w:sz w:val="24"/>
          <w:szCs w:val="24"/>
          <w:lang w:val="en-US"/>
        </w:rPr>
        <w:t xml:space="preserve"> are more complicated than I wanted to implement, I got ideas as a start point to structure the code. The player can collect the experience points dropped by dead enemie</w:t>
      </w:r>
      <w:r>
        <w:rPr>
          <w:rFonts w:hint="default" w:eastAsia="宋体" w:cs="Arial"/>
          <w:sz w:val="24"/>
          <w:szCs w:val="24"/>
          <w:lang w:val="en-US"/>
        </w:rPr>
        <w:t>s</w:t>
      </w:r>
      <w:r>
        <w:rPr>
          <w:rFonts w:hint="default" w:ascii="Arial" w:hAnsi="Arial" w:eastAsia="宋体" w:cs="Arial"/>
          <w:sz w:val="24"/>
          <w:szCs w:val="24"/>
          <w:lang w:val="en-US"/>
        </w:rPr>
        <w:t>, once the experience fill up the bar, the</w:t>
      </w:r>
      <w:r>
        <w:rPr>
          <w:rFonts w:hint="default" w:eastAsia="宋体" w:cs="Arial"/>
          <w:sz w:val="24"/>
          <w:szCs w:val="24"/>
          <w:lang w:val="en-US"/>
        </w:rPr>
        <w:t xml:space="preserve"> game offers 3 random options to upgrade</w:t>
      </w:r>
      <w:r>
        <w:rPr>
          <w:rFonts w:hint="default" w:ascii="Arial" w:hAnsi="Arial" w:eastAsia="宋体" w:cs="Arial"/>
          <w:sz w:val="24"/>
          <w:szCs w:val="24"/>
          <w:lang w:val="en-US"/>
        </w:rPr>
        <w:t>.</w:t>
      </w:r>
    </w:p>
    <w:p>
      <w:pPr>
        <w:spacing w:before="240" w:after="240" w:line="240" w:lineRule="auto"/>
        <w:ind w:left="120" w:hanging="120" w:hangingChars="50"/>
        <w:rPr>
          <w:rFonts w:ascii="宋体" w:hAnsi="宋体" w:eastAsia="宋体" w:cs="宋体"/>
          <w:sz w:val="24"/>
          <w:szCs w:val="24"/>
        </w:rPr>
      </w:pPr>
      <w:r>
        <w:rPr>
          <w:rFonts w:ascii="宋体" w:hAnsi="宋体" w:eastAsia="宋体" w:cs="宋体"/>
          <w:sz w:val="24"/>
          <w:szCs w:val="24"/>
        </w:rPr>
        <w:drawing>
          <wp:inline distT="0" distB="0" distL="114300" distR="114300">
            <wp:extent cx="5672455" cy="3190875"/>
            <wp:effectExtent l="0" t="0" r="1206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5672455" cy="3190875"/>
                    </a:xfrm>
                    <a:prstGeom prst="rect">
                      <a:avLst/>
                    </a:prstGeom>
                    <a:noFill/>
                    <a:ln w="9525">
                      <a:noFill/>
                    </a:ln>
                  </pic:spPr>
                </pic:pic>
              </a:graphicData>
            </a:graphic>
          </wp:inline>
        </w:drawing>
      </w:r>
    </w:p>
    <w:p>
      <w:pPr>
        <w:spacing w:before="240" w:after="240" w:line="240" w:lineRule="auto"/>
        <w:rPr>
          <w:rFonts w:hint="default" w:ascii="Arial" w:hAnsi="Arial" w:eastAsia="宋体" w:cs="Arial"/>
          <w:sz w:val="24"/>
          <w:szCs w:val="24"/>
          <w:lang w:val="en-US"/>
        </w:rPr>
      </w:pPr>
      <w:r>
        <w:rPr>
          <w:rFonts w:hint="default" w:ascii="Arial" w:hAnsi="Arial" w:eastAsia="宋体" w:cs="Arial"/>
          <w:sz w:val="24"/>
          <w:szCs w:val="24"/>
          <w:lang w:val="en-US"/>
        </w:rPr>
        <w:t>Another game</w:t>
      </w:r>
      <w:r>
        <w:rPr>
          <w:rFonts w:hint="default" w:eastAsia="宋体" w:cs="Arial"/>
          <w:sz w:val="24"/>
          <w:szCs w:val="24"/>
          <w:lang w:val="en-US"/>
        </w:rPr>
        <w:t xml:space="preserve"> </w:t>
      </w:r>
      <w:r>
        <w:rPr>
          <w:rFonts w:hint="default" w:ascii="Arial" w:hAnsi="Arial" w:eastAsia="宋体" w:cs="Arial"/>
          <w:sz w:val="24"/>
          <w:szCs w:val="24"/>
          <w:lang w:val="en-US"/>
        </w:rPr>
        <w:t>Brotato, a wave-based roguelike game where you play in a fixed-size map to survive</w:t>
      </w:r>
      <w:r>
        <w:rPr>
          <w:rFonts w:hint="default" w:eastAsia="宋体" w:cs="Arial"/>
          <w:sz w:val="24"/>
          <w:szCs w:val="24"/>
          <w:lang w:val="en-US"/>
        </w:rPr>
        <w:t>,</w:t>
      </w:r>
      <w:r>
        <w:rPr>
          <w:rFonts w:hint="default" w:ascii="Arial" w:hAnsi="Arial" w:eastAsia="宋体" w:cs="Arial"/>
          <w:sz w:val="24"/>
          <w:szCs w:val="24"/>
          <w:lang w:val="en-US"/>
        </w:rPr>
        <w:t xml:space="preserve"> </w:t>
      </w:r>
      <w:r>
        <w:rPr>
          <w:rFonts w:hint="default" w:eastAsia="宋体" w:cs="Arial"/>
          <w:sz w:val="24"/>
          <w:szCs w:val="24"/>
          <w:lang w:val="en-US"/>
        </w:rPr>
        <w:t>player</w:t>
      </w:r>
      <w:r>
        <w:rPr>
          <w:rFonts w:hint="default" w:ascii="Arial" w:hAnsi="Arial" w:eastAsia="宋体" w:cs="Arial"/>
          <w:sz w:val="24"/>
          <w:szCs w:val="24"/>
          <w:lang w:val="en-US"/>
        </w:rPr>
        <w:t xml:space="preserve"> can up</w:t>
      </w:r>
      <w:r>
        <w:rPr>
          <w:rFonts w:hint="default" w:eastAsia="宋体" w:cs="Arial"/>
          <w:sz w:val="24"/>
          <w:szCs w:val="24"/>
          <w:lang w:val="en-US"/>
        </w:rPr>
        <w:t>grade the</w:t>
      </w:r>
      <w:r>
        <w:rPr>
          <w:rFonts w:hint="default" w:ascii="Arial" w:hAnsi="Arial" w:eastAsia="宋体" w:cs="Arial"/>
          <w:sz w:val="24"/>
          <w:szCs w:val="24"/>
          <w:lang w:val="en-US"/>
        </w:rPr>
        <w:t xml:space="preserve"> stats and weapons in the shop </w:t>
      </w:r>
      <w:r>
        <w:rPr>
          <w:rFonts w:hint="default" w:eastAsia="宋体" w:cs="Arial"/>
          <w:sz w:val="24"/>
          <w:szCs w:val="24"/>
          <w:lang w:val="en-US"/>
        </w:rPr>
        <w:t>in between rounds</w:t>
      </w:r>
      <w:r>
        <w:rPr>
          <w:rFonts w:hint="default" w:ascii="Arial" w:hAnsi="Arial" w:eastAsia="宋体" w:cs="Arial"/>
          <w:sz w:val="24"/>
          <w:szCs w:val="24"/>
          <w:lang w:val="en-US"/>
        </w:rPr>
        <w:t>. Tho it doesn’t have a leveling up feature, this shop system serves as one by providing procedural generated weapons and items (random stats).</w:t>
      </w:r>
    </w:p>
    <w:p>
      <w:pPr>
        <w:spacing w:before="240" w:after="240" w:line="240" w:lineRule="auto"/>
        <w:ind w:left="120" w:hanging="120" w:hangingChars="50"/>
        <w:rPr>
          <w:rFonts w:ascii="宋体" w:hAnsi="宋体" w:eastAsia="宋体" w:cs="宋体"/>
          <w:sz w:val="24"/>
          <w:szCs w:val="24"/>
        </w:rPr>
      </w:pPr>
      <w:r>
        <w:rPr>
          <w:rFonts w:ascii="宋体" w:hAnsi="宋体" w:eastAsia="宋体" w:cs="宋体"/>
          <w:sz w:val="24"/>
          <w:szCs w:val="24"/>
        </w:rPr>
        <w:drawing>
          <wp:inline distT="0" distB="0" distL="114300" distR="114300">
            <wp:extent cx="5673725" cy="3175635"/>
            <wp:effectExtent l="0" t="0" r="10795" b="952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7"/>
                    <a:stretch>
                      <a:fillRect/>
                    </a:stretch>
                  </pic:blipFill>
                  <pic:spPr>
                    <a:xfrm>
                      <a:off x="0" y="0"/>
                      <a:ext cx="5673725" cy="3175635"/>
                    </a:xfrm>
                    <a:prstGeom prst="rect">
                      <a:avLst/>
                    </a:prstGeom>
                    <a:noFill/>
                    <a:ln w="9525">
                      <a:noFill/>
                    </a:ln>
                  </pic:spPr>
                </pic:pic>
              </a:graphicData>
            </a:graphic>
          </wp:inline>
        </w:drawing>
      </w:r>
    </w:p>
    <w:p>
      <w:pPr>
        <w:spacing w:before="240" w:after="240" w:line="240" w:lineRule="auto"/>
        <w:rPr>
          <w:rFonts w:hint="default" w:ascii="Arial" w:hAnsi="Arial" w:eastAsia="宋体" w:cs="Arial"/>
          <w:sz w:val="24"/>
          <w:szCs w:val="24"/>
          <w:lang w:val="en-US"/>
        </w:rPr>
      </w:pPr>
      <w:r>
        <w:rPr>
          <w:rFonts w:hint="default" w:ascii="Arial" w:hAnsi="Arial" w:eastAsia="宋体" w:cs="Arial"/>
          <w:sz w:val="24"/>
          <w:szCs w:val="24"/>
          <w:lang w:val="en-US"/>
        </w:rPr>
        <w:t xml:space="preserve">While the first two games doesn’t have a system for players to </w:t>
      </w:r>
      <w:r>
        <w:rPr>
          <w:rFonts w:hint="default" w:eastAsia="宋体" w:cs="Arial"/>
          <w:sz w:val="24"/>
          <w:szCs w:val="24"/>
          <w:lang w:val="en-US"/>
        </w:rPr>
        <w:t xml:space="preserve">use active </w:t>
      </w:r>
      <w:r>
        <w:rPr>
          <w:rFonts w:hint="default" w:ascii="Arial" w:hAnsi="Arial" w:eastAsia="宋体" w:cs="Arial"/>
          <w:sz w:val="24"/>
          <w:szCs w:val="24"/>
          <w:lang w:val="en-US"/>
        </w:rPr>
        <w:t>abilities, 20 minutes till dawn gave me some insights on how to</w:t>
      </w:r>
      <w:r>
        <w:rPr>
          <w:rFonts w:hint="default" w:eastAsia="宋体" w:cs="Arial"/>
          <w:sz w:val="24"/>
          <w:szCs w:val="24"/>
          <w:lang w:val="en-US"/>
        </w:rPr>
        <w:t xml:space="preserve"> </w:t>
      </w:r>
      <w:r>
        <w:rPr>
          <w:rFonts w:hint="default" w:ascii="Arial" w:hAnsi="Arial" w:eastAsia="宋体" w:cs="Arial"/>
          <w:sz w:val="24"/>
          <w:szCs w:val="24"/>
          <w:lang w:val="en-US"/>
        </w:rPr>
        <w:t>in</w:t>
      </w:r>
      <w:r>
        <w:rPr>
          <w:rFonts w:hint="default" w:eastAsia="宋体" w:cs="Arial"/>
          <w:sz w:val="24"/>
          <w:szCs w:val="24"/>
          <w:lang w:val="en-US"/>
        </w:rPr>
        <w:t>clude</w:t>
      </w:r>
      <w:r>
        <w:rPr>
          <w:rFonts w:hint="default" w:ascii="Arial" w:hAnsi="Arial" w:eastAsia="宋体" w:cs="Arial"/>
          <w:sz w:val="24"/>
          <w:szCs w:val="24"/>
          <w:lang w:val="en-US"/>
        </w:rPr>
        <w:t xml:space="preserve"> a simple ability system</w:t>
      </w:r>
      <w:r>
        <w:rPr>
          <w:rFonts w:hint="default" w:eastAsia="宋体" w:cs="Arial"/>
          <w:sz w:val="24"/>
          <w:szCs w:val="24"/>
          <w:lang w:val="en-US"/>
        </w:rPr>
        <w:t xml:space="preserve"> which</w:t>
      </w:r>
      <w:r>
        <w:rPr>
          <w:rFonts w:hint="default" w:ascii="Arial" w:hAnsi="Arial" w:eastAsia="宋体" w:cs="Arial"/>
          <w:sz w:val="24"/>
          <w:szCs w:val="24"/>
          <w:lang w:val="en-US"/>
        </w:rPr>
        <w:t xml:space="preserve"> offer</w:t>
      </w:r>
      <w:r>
        <w:rPr>
          <w:rFonts w:hint="default" w:eastAsia="宋体" w:cs="Arial"/>
          <w:sz w:val="24"/>
          <w:szCs w:val="24"/>
          <w:lang w:val="en-US"/>
        </w:rPr>
        <w:t>s</w:t>
      </w:r>
      <w:r>
        <w:rPr>
          <w:rFonts w:hint="default" w:ascii="Arial" w:hAnsi="Arial" w:eastAsia="宋体" w:cs="Arial"/>
          <w:sz w:val="24"/>
          <w:szCs w:val="24"/>
          <w:lang w:val="en-US"/>
        </w:rPr>
        <w:t xml:space="preserve"> more intuitive feedback on how </w:t>
      </w:r>
      <w:r>
        <w:rPr>
          <w:rFonts w:hint="default" w:eastAsia="宋体" w:cs="Arial"/>
          <w:sz w:val="24"/>
          <w:szCs w:val="24"/>
          <w:lang w:val="en-US"/>
        </w:rPr>
        <w:t>they</w:t>
      </w:r>
      <w:r>
        <w:rPr>
          <w:rFonts w:hint="default" w:ascii="Arial" w:hAnsi="Arial" w:eastAsia="宋体" w:cs="Arial"/>
          <w:sz w:val="24"/>
          <w:szCs w:val="24"/>
          <w:lang w:val="en-US"/>
        </w:rPr>
        <w:t xml:space="preserve"> are </w:t>
      </w:r>
      <w:r>
        <w:rPr>
          <w:rFonts w:hint="default" w:eastAsia="宋体" w:cs="Arial"/>
          <w:sz w:val="24"/>
          <w:szCs w:val="24"/>
          <w:lang w:val="en-US"/>
        </w:rPr>
        <w:t>preforming</w:t>
      </w:r>
      <w:r>
        <w:rPr>
          <w:rFonts w:hint="default" w:ascii="Arial" w:hAnsi="Arial" w:eastAsia="宋体" w:cs="Arial"/>
          <w:sz w:val="24"/>
          <w:szCs w:val="24"/>
          <w:lang w:val="en-US"/>
        </w:rPr>
        <w:t>.</w:t>
      </w:r>
    </w:p>
    <w:p>
      <w:pPr>
        <w:spacing w:before="240" w:after="240" w:line="240" w:lineRule="auto"/>
        <w:ind w:left="120" w:hanging="120" w:hangingChars="50"/>
        <w:rPr>
          <w:rFonts w:ascii="宋体" w:hAnsi="宋体" w:eastAsia="宋体" w:cs="宋体"/>
          <w:sz w:val="24"/>
          <w:szCs w:val="24"/>
        </w:rPr>
      </w:pPr>
      <w:r>
        <w:rPr>
          <w:rFonts w:ascii="宋体" w:hAnsi="宋体" w:eastAsia="宋体" w:cs="宋体"/>
          <w:sz w:val="24"/>
          <w:szCs w:val="24"/>
        </w:rPr>
        <w:drawing>
          <wp:inline distT="0" distB="0" distL="114300" distR="114300">
            <wp:extent cx="5518150" cy="2759075"/>
            <wp:effectExtent l="0" t="0" r="13970" b="14605"/>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8"/>
                    <a:stretch>
                      <a:fillRect/>
                    </a:stretch>
                  </pic:blipFill>
                  <pic:spPr>
                    <a:xfrm>
                      <a:off x="0" y="0"/>
                      <a:ext cx="5518150" cy="2759075"/>
                    </a:xfrm>
                    <a:prstGeom prst="rect">
                      <a:avLst/>
                    </a:prstGeom>
                    <a:noFill/>
                    <a:ln w="9525">
                      <a:noFill/>
                    </a:ln>
                  </pic:spPr>
                </pic:pic>
              </a:graphicData>
            </a:graphic>
          </wp:inline>
        </w:drawing>
      </w:r>
    </w:p>
    <w:p>
      <w:pPr>
        <w:spacing w:before="240" w:after="240" w:line="240" w:lineRule="auto"/>
        <w:rPr>
          <w:rFonts w:hint="default" w:ascii="Arial" w:hAnsi="Arial" w:eastAsia="宋体" w:cs="Arial"/>
          <w:sz w:val="24"/>
          <w:szCs w:val="24"/>
          <w:rtl w:val="0"/>
          <w:lang w:val="en-US"/>
        </w:rPr>
      </w:pPr>
      <w:r>
        <w:rPr>
          <w:rFonts w:hint="default" w:ascii="Arial" w:hAnsi="Arial" w:eastAsia="宋体" w:cs="Arial"/>
          <w:sz w:val="24"/>
          <w:szCs w:val="24"/>
          <w:rtl w:val="0"/>
          <w:lang w:val="en-US"/>
        </w:rPr>
        <w:t xml:space="preserve">After a few research on the games that has similar features I want to implement, I had </w:t>
      </w:r>
      <w:r>
        <w:rPr>
          <w:rFonts w:hint="default" w:eastAsia="宋体" w:cs="Arial"/>
          <w:sz w:val="24"/>
          <w:szCs w:val="24"/>
          <w:rtl w:val="0"/>
          <w:lang w:val="en-US"/>
        </w:rPr>
        <w:t>these conclusions to help me integrate them in the Micro FPS project..</w:t>
      </w:r>
    </w:p>
    <w:p>
      <w:pPr>
        <w:spacing w:before="240" w:after="240" w:line="240" w:lineRule="auto"/>
        <w:rPr>
          <w:rFonts w:hint="default"/>
          <w:sz w:val="24"/>
          <w:szCs w:val="24"/>
          <w:lang w:val="en-US"/>
        </w:rPr>
      </w:pPr>
      <w:r>
        <w:rPr>
          <w:sz w:val="24"/>
          <w:szCs w:val="24"/>
          <w:rtl w:val="0"/>
        </w:rPr>
        <w:t xml:space="preserve">The </w:t>
      </w:r>
      <w:r>
        <w:rPr>
          <w:rFonts w:hint="default"/>
          <w:sz w:val="24"/>
          <w:szCs w:val="24"/>
          <w:rtl w:val="0"/>
          <w:lang w:val="en-US"/>
        </w:rPr>
        <w:t xml:space="preserve">basic </w:t>
      </w:r>
      <w:r>
        <w:rPr>
          <w:sz w:val="24"/>
          <w:szCs w:val="24"/>
          <w:rtl w:val="0"/>
        </w:rPr>
        <w:t>leveling system in Vampire Survivors</w:t>
      </w:r>
      <w:r>
        <w:rPr>
          <w:rFonts w:hint="default"/>
          <w:sz w:val="24"/>
          <w:szCs w:val="24"/>
          <w:rtl w:val="0"/>
          <w:lang w:val="en-US"/>
        </w:rPr>
        <w:t xml:space="preserve"> works as:</w:t>
      </w:r>
    </w:p>
    <w:p>
      <w:pPr>
        <w:numPr>
          <w:ilvl w:val="0"/>
          <w:numId w:val="5"/>
        </w:numPr>
        <w:ind w:left="720" w:hanging="360"/>
        <w:rPr>
          <w:sz w:val="24"/>
          <w:szCs w:val="24"/>
        </w:rPr>
      </w:pPr>
      <w:r>
        <w:rPr>
          <w:sz w:val="24"/>
          <w:szCs w:val="24"/>
          <w:rtl w:val="0"/>
        </w:rPr>
        <w:t>Enemies would drop the gems on death and the player can absorb the gems to gain experience.</w:t>
      </w:r>
    </w:p>
    <w:p>
      <w:pPr>
        <w:numPr>
          <w:ilvl w:val="0"/>
          <w:numId w:val="5"/>
        </w:numPr>
        <w:ind w:left="720" w:hanging="360"/>
        <w:rPr>
          <w:sz w:val="24"/>
          <w:szCs w:val="24"/>
        </w:rPr>
      </w:pPr>
      <w:r>
        <w:rPr>
          <w:sz w:val="24"/>
          <w:szCs w:val="24"/>
          <w:rtl w:val="0"/>
        </w:rPr>
        <w:t>When the player collects enough experience of the current level, they will gain a level-up, each level-up requires more experience than the previous ones.</w:t>
      </w:r>
    </w:p>
    <w:p>
      <w:pPr>
        <w:numPr>
          <w:ilvl w:val="0"/>
          <w:numId w:val="5"/>
        </w:numPr>
        <w:ind w:left="720" w:hanging="360"/>
        <w:rPr>
          <w:sz w:val="24"/>
          <w:szCs w:val="24"/>
        </w:rPr>
      </w:pPr>
      <w:r>
        <w:rPr>
          <w:sz w:val="24"/>
          <w:szCs w:val="24"/>
          <w:rtl w:val="0"/>
        </w:rPr>
        <w:t>Upon level-up, the game is paused and the player is given 3 or 4 power-up options to choose from in a UI panel. If they already have the chosen item, the item will be upgraded to the next level.</w:t>
      </w:r>
    </w:p>
    <w:p>
      <w:pPr>
        <w:rPr>
          <w:sz w:val="24"/>
          <w:szCs w:val="24"/>
        </w:rPr>
      </w:pPr>
    </w:p>
    <w:p>
      <w:pPr>
        <w:rPr>
          <w:sz w:val="24"/>
          <w:szCs w:val="24"/>
        </w:rPr>
      </w:pPr>
      <w:r>
        <w:rPr>
          <w:sz w:val="24"/>
          <w:szCs w:val="24"/>
          <w:rtl w:val="0"/>
        </w:rPr>
        <w:t>The role</w:t>
      </w:r>
      <w:r>
        <w:rPr>
          <w:rFonts w:hint="default"/>
          <w:sz w:val="24"/>
          <w:szCs w:val="24"/>
          <w:rtl w:val="0"/>
          <w:lang w:val="en-US"/>
        </w:rPr>
        <w:t xml:space="preserve"> of leveling system in these games</w:t>
      </w:r>
      <w:r>
        <w:rPr>
          <w:sz w:val="24"/>
          <w:szCs w:val="24"/>
          <w:rtl w:val="0"/>
        </w:rPr>
        <w:t>:</w:t>
      </w:r>
    </w:p>
    <w:p>
      <w:pPr>
        <w:numPr>
          <w:ilvl w:val="0"/>
          <w:numId w:val="6"/>
        </w:numPr>
        <w:ind w:left="720" w:hanging="360"/>
        <w:rPr>
          <w:sz w:val="24"/>
          <w:szCs w:val="24"/>
        </w:rPr>
      </w:pPr>
      <w:r>
        <w:rPr>
          <w:sz w:val="24"/>
          <w:szCs w:val="24"/>
          <w:rtl w:val="0"/>
        </w:rPr>
        <w:t>Balancing Difficulty: The game becomes harder and harder as time passes so the leveling system gives players more power to fight against the challenging opponents.</w:t>
      </w:r>
    </w:p>
    <w:p>
      <w:pPr>
        <w:numPr>
          <w:ilvl w:val="0"/>
          <w:numId w:val="6"/>
        </w:numPr>
        <w:ind w:left="720" w:hanging="360"/>
        <w:rPr>
          <w:sz w:val="24"/>
          <w:szCs w:val="24"/>
        </w:rPr>
      </w:pPr>
      <w:r>
        <w:rPr>
          <w:sz w:val="24"/>
          <w:szCs w:val="24"/>
          <w:rtl w:val="0"/>
        </w:rPr>
        <w:t>Progression and Engagement: Except that it; 's the way the player gets stronger to beat enemies in the game, Either the passive power-ups or active abilities themselves let them experience the learning process of how to kill different types of monsters strategically.</w:t>
      </w:r>
    </w:p>
    <w:p>
      <w:pPr>
        <w:numPr>
          <w:ilvl w:val="0"/>
          <w:numId w:val="6"/>
        </w:numPr>
        <w:ind w:left="720" w:hanging="360"/>
        <w:rPr>
          <w:sz w:val="24"/>
          <w:szCs w:val="24"/>
        </w:rPr>
      </w:pPr>
      <w:r>
        <w:rPr>
          <w:sz w:val="24"/>
          <w:szCs w:val="24"/>
          <w:rtl w:val="0"/>
        </w:rPr>
        <w:t>Replayability and Player Choice: The options (items) in the level-up panel are totally random, the potential upgrades and combinations of the power-ups/ abilities allow the player the explore different ways to win.</w:t>
      </w:r>
    </w:p>
    <w:p>
      <w:pPr>
        <w:rPr>
          <w:sz w:val="24"/>
          <w:szCs w:val="24"/>
        </w:rPr>
      </w:pPr>
    </w:p>
    <w:p>
      <w:pPr>
        <w:rPr>
          <w:sz w:val="24"/>
          <w:szCs w:val="24"/>
        </w:rPr>
      </w:pPr>
      <w:r>
        <w:rPr>
          <w:sz w:val="24"/>
          <w:szCs w:val="24"/>
          <w:rtl w:val="0"/>
        </w:rPr>
        <w:t>How to interact with it:</w:t>
      </w:r>
    </w:p>
    <w:p>
      <w:pPr>
        <w:numPr>
          <w:ilvl w:val="0"/>
          <w:numId w:val="7"/>
        </w:numPr>
        <w:ind w:left="720" w:hanging="360"/>
        <w:rPr>
          <w:sz w:val="24"/>
          <w:szCs w:val="24"/>
        </w:rPr>
      </w:pPr>
      <w:r>
        <w:rPr>
          <w:sz w:val="24"/>
          <w:szCs w:val="24"/>
          <w:rtl w:val="0"/>
        </w:rPr>
        <w:t>Move the character close to the experience points on the ground to absorb them and gain experience, the experience bar shows the current experience and how much you still need to reach the maximum experience of this level.</w:t>
      </w:r>
    </w:p>
    <w:p>
      <w:pPr>
        <w:numPr>
          <w:ilvl w:val="0"/>
          <w:numId w:val="7"/>
        </w:numPr>
        <w:ind w:left="720" w:hanging="360"/>
        <w:rPr>
          <w:sz w:val="24"/>
          <w:szCs w:val="24"/>
        </w:rPr>
      </w:pPr>
      <w:r>
        <w:rPr>
          <w:sz w:val="24"/>
          <w:szCs w:val="24"/>
          <w:rtl w:val="0"/>
        </w:rPr>
        <w:t>When the level-up panel opens with 3 options, the player can click the option to get power-ups and then continue the game.</w:t>
      </w:r>
    </w:p>
    <w:p>
      <w:pPr>
        <w:numPr>
          <w:ilvl w:val="0"/>
          <w:numId w:val="7"/>
        </w:numPr>
        <w:ind w:left="720" w:hanging="360"/>
        <w:rPr>
          <w:sz w:val="24"/>
          <w:szCs w:val="24"/>
          <w:u w:val="none"/>
        </w:rPr>
      </w:pPr>
      <w:r>
        <w:rPr>
          <w:sz w:val="24"/>
          <w:szCs w:val="24"/>
          <w:rtl w:val="0"/>
        </w:rPr>
        <w:t>The functions of power-ups are applied to the character from then on and could be upgraded further in this run of the game.</w:t>
      </w:r>
    </w:p>
    <w:p>
      <w:pPr>
        <w:spacing w:before="240" w:after="240" w:line="240" w:lineRule="auto"/>
        <w:ind w:left="0" w:firstLine="0"/>
        <w:rPr>
          <w:sz w:val="24"/>
          <w:szCs w:val="24"/>
        </w:rPr>
      </w:pPr>
      <w:r>
        <w:rPr>
          <w:sz w:val="32"/>
          <w:szCs w:val="32"/>
          <w:rtl w:val="0"/>
        </w:rPr>
        <w:t>Requirement List</w:t>
      </w:r>
    </w:p>
    <w:p>
      <w:pPr>
        <w:numPr>
          <w:ilvl w:val="0"/>
          <w:numId w:val="8"/>
        </w:numPr>
        <w:spacing w:before="240" w:after="0" w:afterAutospacing="0" w:line="240" w:lineRule="auto"/>
        <w:ind w:left="720" w:hanging="360"/>
        <w:rPr>
          <w:sz w:val="24"/>
          <w:szCs w:val="24"/>
          <w:u w:val="none"/>
        </w:rPr>
      </w:pPr>
      <w:r>
        <w:rPr>
          <w:sz w:val="24"/>
          <w:szCs w:val="24"/>
          <w:rtl w:val="0"/>
        </w:rPr>
        <w:t>An experience manager.</w:t>
      </w:r>
    </w:p>
    <w:p>
      <w:pPr>
        <w:numPr>
          <w:ilvl w:val="0"/>
          <w:numId w:val="8"/>
        </w:numPr>
        <w:spacing w:before="0" w:beforeAutospacing="0" w:after="0" w:afterAutospacing="0" w:line="240" w:lineRule="auto"/>
        <w:ind w:left="720" w:hanging="360"/>
        <w:rPr>
          <w:sz w:val="24"/>
          <w:szCs w:val="24"/>
          <w:u w:val="none"/>
        </w:rPr>
      </w:pPr>
      <w:r>
        <w:rPr>
          <w:sz w:val="24"/>
          <w:szCs w:val="24"/>
          <w:rtl w:val="0"/>
        </w:rPr>
        <w:t>A level-up system.</w:t>
      </w:r>
    </w:p>
    <w:p>
      <w:pPr>
        <w:numPr>
          <w:ilvl w:val="0"/>
          <w:numId w:val="8"/>
        </w:numPr>
        <w:spacing w:before="0" w:beforeAutospacing="0" w:after="0" w:afterAutospacing="0" w:line="240" w:lineRule="auto"/>
        <w:ind w:left="720" w:hanging="360"/>
        <w:rPr>
          <w:sz w:val="24"/>
          <w:szCs w:val="24"/>
        </w:rPr>
      </w:pPr>
      <w:r>
        <w:rPr>
          <w:sz w:val="24"/>
          <w:szCs w:val="24"/>
          <w:rtl w:val="0"/>
        </w:rPr>
        <w:t>Power-up and ability logic.</w:t>
      </w:r>
    </w:p>
    <w:p>
      <w:pPr>
        <w:numPr>
          <w:ilvl w:val="0"/>
          <w:numId w:val="8"/>
        </w:numPr>
        <w:spacing w:before="0" w:beforeAutospacing="0" w:after="0" w:afterAutospacing="0" w:line="240" w:lineRule="auto"/>
        <w:ind w:left="720" w:hanging="360"/>
        <w:rPr>
          <w:sz w:val="24"/>
          <w:szCs w:val="24"/>
          <w:u w:val="none"/>
        </w:rPr>
      </w:pPr>
      <w:r>
        <w:rPr>
          <w:sz w:val="24"/>
          <w:szCs w:val="24"/>
          <w:rtl w:val="0"/>
        </w:rPr>
        <w:t xml:space="preserve">A random loot system allows the enemy and the level-up panel to create random targets based on drop chance. </w:t>
      </w:r>
    </w:p>
    <w:p>
      <w:pPr>
        <w:numPr>
          <w:ilvl w:val="0"/>
          <w:numId w:val="8"/>
        </w:numPr>
        <w:spacing w:before="0" w:beforeAutospacing="0" w:after="0" w:afterAutospacing="0" w:line="240" w:lineRule="auto"/>
        <w:ind w:left="720" w:hanging="360"/>
        <w:rPr>
          <w:sz w:val="24"/>
          <w:szCs w:val="24"/>
        </w:rPr>
      </w:pPr>
      <w:r>
        <w:rPr>
          <w:sz w:val="24"/>
          <w:szCs w:val="24"/>
          <w:rtl w:val="0"/>
        </w:rPr>
        <w:t>Enemy and Airdrop sp</w:t>
      </w:r>
      <w:r>
        <w:rPr>
          <w:rFonts w:hint="default"/>
          <w:sz w:val="24"/>
          <w:szCs w:val="24"/>
          <w:rtl w:val="0"/>
          <w:lang w:val="en-US"/>
        </w:rPr>
        <w:t>aw</w:t>
      </w:r>
      <w:r>
        <w:rPr>
          <w:sz w:val="24"/>
          <w:szCs w:val="24"/>
          <w:rtl w:val="0"/>
        </w:rPr>
        <w:t>n</w:t>
      </w:r>
      <w:r>
        <w:rPr>
          <w:rFonts w:hint="default"/>
          <w:sz w:val="24"/>
          <w:szCs w:val="24"/>
          <w:rtl w:val="0"/>
          <w:lang w:val="en-US"/>
        </w:rPr>
        <w:t>ers</w:t>
      </w:r>
      <w:r>
        <w:rPr>
          <w:sz w:val="24"/>
          <w:szCs w:val="24"/>
          <w:rtl w:val="0"/>
        </w:rPr>
        <w:t>.</w:t>
      </w:r>
    </w:p>
    <w:p>
      <w:pPr>
        <w:numPr>
          <w:ilvl w:val="0"/>
          <w:numId w:val="8"/>
        </w:numPr>
        <w:spacing w:before="0" w:beforeAutospacing="0" w:after="240" w:line="240" w:lineRule="auto"/>
        <w:ind w:left="720" w:hanging="360"/>
        <w:rPr>
          <w:sz w:val="24"/>
          <w:szCs w:val="24"/>
          <w:u w:val="none"/>
        </w:rPr>
      </w:pPr>
      <w:r>
        <w:rPr>
          <w:sz w:val="24"/>
          <w:szCs w:val="24"/>
          <w:rtl w:val="0"/>
        </w:rPr>
        <w:t>Airdrop behavior.</w:t>
      </w:r>
    </w:p>
    <w:p>
      <w:pPr>
        <w:pStyle w:val="2"/>
        <w:rPr>
          <w:b/>
          <w:color w:val="2F5496"/>
        </w:rPr>
      </w:pPr>
      <w:bookmarkStart w:id="4" w:name="_llyf7ty6xsrj" w:colFirst="0" w:colLast="0"/>
      <w:bookmarkEnd w:id="4"/>
      <w:r>
        <w:rPr>
          <w:b/>
          <w:color w:val="2F5496"/>
          <w:rtl w:val="0"/>
        </w:rPr>
        <w:t>Technical Design</w:t>
      </w:r>
    </w:p>
    <w:p>
      <w:pPr>
        <w:spacing w:before="240" w:after="240" w:line="240" w:lineRule="auto"/>
        <w:ind w:left="0" w:firstLine="0"/>
        <w:rPr>
          <w:sz w:val="32"/>
          <w:szCs w:val="32"/>
        </w:rPr>
      </w:pPr>
      <w:r>
        <w:rPr>
          <w:sz w:val="32"/>
          <w:szCs w:val="32"/>
          <w:rtl w:val="0"/>
        </w:rPr>
        <w:t>Description</w:t>
      </w:r>
    </w:p>
    <w:p>
      <w:pPr>
        <w:spacing w:before="240" w:after="240" w:line="240" w:lineRule="auto"/>
        <w:ind w:left="0" w:firstLine="0"/>
        <w:rPr>
          <w:sz w:val="24"/>
          <w:szCs w:val="24"/>
        </w:rPr>
      </w:pPr>
      <w:r>
        <w:rPr>
          <w:sz w:val="32"/>
          <w:szCs w:val="32"/>
          <w:rtl w:val="0"/>
        </w:rPr>
        <w:t xml:space="preserve"> </w:t>
      </w:r>
      <w:r>
        <w:rPr>
          <w:sz w:val="24"/>
          <w:szCs w:val="24"/>
          <w:rtl w:val="0"/>
        </w:rPr>
        <w:t xml:space="preserve">The player is placed on a flat map at the start of the game, the mission is to survive as long as possible by killing all the threats nearby. Enemies would drop different types of experience points randomly on death and the player is able to pick up them on collision, then the player’s experience is increased based on their value. </w:t>
      </w:r>
    </w:p>
    <w:p>
      <w:pPr>
        <w:spacing w:before="240" w:after="240" w:line="240" w:lineRule="auto"/>
        <w:ind w:left="0" w:firstLine="0"/>
        <w:rPr>
          <w:sz w:val="24"/>
          <w:szCs w:val="24"/>
        </w:rPr>
      </w:pPr>
      <w:r>
        <w:rPr>
          <w:sz w:val="24"/>
          <w:szCs w:val="24"/>
          <w:rtl w:val="0"/>
        </w:rPr>
        <w:t xml:space="preserve">   If the player’s experience reaches the maximum experience of the level, level up the player and show a level-up panel with 3 random power-up options there. After choosing one from the panel (mouse click), the player would get the passive power-up and continue the game with an upgrade (modification related to the character and the weapon). They also get a ‘coin’ when leveling up and can consume it by buying items (only a healing pick-up in the prototype) from airdrops or active abilities from a ‘skill tree’ (3 new abilities).</w:t>
      </w:r>
    </w:p>
    <w:p>
      <w:pPr>
        <w:spacing w:before="240" w:after="240" w:line="240" w:lineRule="auto"/>
        <w:ind w:left="0" w:firstLine="0"/>
        <w:rPr>
          <w:sz w:val="24"/>
          <w:szCs w:val="24"/>
        </w:rPr>
      </w:pPr>
      <w:r>
        <w:rPr>
          <w:sz w:val="24"/>
          <w:szCs w:val="24"/>
          <w:rtl w:val="0"/>
        </w:rPr>
        <w:t xml:space="preserve">  The enemy and airdrop are spawned in a random position over time on the map, while the enemy would be located according to the player’s position (always around the player but can’t be spawned within a radius to avoid a ‘jump scare’ to the player).</w:t>
      </w:r>
    </w:p>
    <w:p>
      <w:pPr>
        <w:spacing w:before="240" w:after="240" w:line="240" w:lineRule="auto"/>
        <w:ind w:left="0" w:firstLine="0"/>
        <w:rPr>
          <w:sz w:val="32"/>
          <w:szCs w:val="32"/>
        </w:rPr>
      </w:pPr>
      <w:r>
        <w:rPr>
          <w:sz w:val="32"/>
          <w:szCs w:val="32"/>
          <w:rtl w:val="0"/>
        </w:rPr>
        <w:t>Flow Chats</w:t>
      </w:r>
    </w:p>
    <w:p>
      <w:pPr>
        <w:spacing w:before="240" w:after="240" w:line="240" w:lineRule="auto"/>
        <w:ind w:left="0" w:firstLine="0"/>
        <w:rPr>
          <w:sz w:val="32"/>
          <w:szCs w:val="32"/>
        </w:rPr>
      </w:pPr>
      <w:r>
        <w:rPr>
          <w:sz w:val="32"/>
          <w:szCs w:val="32"/>
        </w:rPr>
        <w:drawing>
          <wp:inline distT="114300" distB="114300" distL="114300" distR="114300">
            <wp:extent cx="5730875" cy="19812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7" name="image5.png"/>
                    <pic:cNvPicPr preferRelativeResize="0"/>
                  </pic:nvPicPr>
                  <pic:blipFill>
                    <a:blip r:embed="rId9"/>
                    <a:srcRect/>
                    <a:stretch>
                      <a:fillRect/>
                    </a:stretch>
                  </pic:blipFill>
                  <pic:spPr>
                    <a:xfrm>
                      <a:off x="0" y="0"/>
                      <a:ext cx="5731200" cy="1981200"/>
                    </a:xfrm>
                    <a:prstGeom prst="rect">
                      <a:avLst/>
                    </a:prstGeom>
                  </pic:spPr>
                </pic:pic>
              </a:graphicData>
            </a:graphic>
          </wp:inline>
        </w:drawing>
      </w:r>
    </w:p>
    <w:p>
      <w:pPr>
        <w:spacing w:before="240" w:after="240" w:line="240" w:lineRule="auto"/>
        <w:ind w:left="0" w:firstLine="0"/>
        <w:rPr>
          <w:sz w:val="32"/>
          <w:szCs w:val="32"/>
        </w:rPr>
      </w:pPr>
      <w:r>
        <w:rPr>
          <w:sz w:val="32"/>
          <w:szCs w:val="32"/>
          <w:rtl w:val="0"/>
        </w:rPr>
        <w:t>UML Charts</w:t>
      </w:r>
    </w:p>
    <w:p>
      <w:pPr>
        <w:spacing w:before="240" w:after="240" w:line="240" w:lineRule="auto"/>
        <w:ind w:left="0" w:firstLine="0"/>
        <w:rPr>
          <w:sz w:val="32"/>
          <w:szCs w:val="32"/>
        </w:rPr>
      </w:pPr>
      <w:r>
        <w:rPr>
          <w:sz w:val="32"/>
          <w:szCs w:val="32"/>
          <w:rtl w:val="0"/>
        </w:rPr>
        <w:t>Overview</w:t>
      </w:r>
    </w:p>
    <w:p>
      <w:pPr>
        <w:spacing w:before="240" w:after="240" w:line="240" w:lineRule="auto"/>
        <w:ind w:left="0" w:firstLine="0"/>
        <w:rPr>
          <w:sz w:val="32"/>
          <w:szCs w:val="32"/>
        </w:rPr>
      </w:pPr>
      <w:r>
        <w:rPr>
          <w:sz w:val="32"/>
          <w:szCs w:val="32"/>
        </w:rPr>
        <w:drawing>
          <wp:inline distT="114300" distB="114300" distL="114300" distR="114300">
            <wp:extent cx="5730875" cy="34290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referRelativeResize="0"/>
                  </pic:nvPicPr>
                  <pic:blipFill>
                    <a:blip r:embed="rId10"/>
                    <a:srcRect/>
                    <a:stretch>
                      <a:fillRect/>
                    </a:stretch>
                  </pic:blipFill>
                  <pic:spPr>
                    <a:xfrm>
                      <a:off x="0" y="0"/>
                      <a:ext cx="5731200" cy="3429000"/>
                    </a:xfrm>
                    <a:prstGeom prst="rect">
                      <a:avLst/>
                    </a:prstGeom>
                  </pic:spPr>
                </pic:pic>
              </a:graphicData>
            </a:graphic>
          </wp:inline>
        </w:drawing>
      </w:r>
    </w:p>
    <w:p>
      <w:pPr>
        <w:spacing w:before="240" w:after="240" w:line="240" w:lineRule="auto"/>
        <w:ind w:left="0" w:firstLine="0"/>
        <w:rPr>
          <w:rFonts w:hint="default"/>
          <w:sz w:val="32"/>
          <w:szCs w:val="32"/>
          <w:lang w:val="en-US"/>
        </w:rPr>
      </w:pPr>
      <w:r>
        <w:rPr>
          <w:rFonts w:hint="default"/>
          <w:sz w:val="32"/>
          <w:szCs w:val="32"/>
          <w:lang w:val="en-US"/>
        </w:rPr>
        <w:drawing>
          <wp:inline distT="0" distB="0" distL="114300" distR="114300">
            <wp:extent cx="5730240" cy="3723005"/>
            <wp:effectExtent l="0" t="0" r="3810" b="10795"/>
            <wp:docPr id="22" name="图片 22" descr="Classdiagram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lassdiagram1_1"/>
                    <pic:cNvPicPr>
                      <a:picLocks noChangeAspect="1"/>
                    </pic:cNvPicPr>
                  </pic:nvPicPr>
                  <pic:blipFill>
                    <a:blip r:embed="rId11"/>
                    <a:stretch>
                      <a:fillRect/>
                    </a:stretch>
                  </pic:blipFill>
                  <pic:spPr>
                    <a:xfrm>
                      <a:off x="0" y="0"/>
                      <a:ext cx="5730240" cy="3723005"/>
                    </a:xfrm>
                    <a:prstGeom prst="rect">
                      <a:avLst/>
                    </a:prstGeom>
                  </pic:spPr>
                </pic:pic>
              </a:graphicData>
            </a:graphic>
          </wp:inline>
        </w:drawing>
      </w:r>
    </w:p>
    <w:p>
      <w:pPr>
        <w:spacing w:before="240" w:after="240" w:line="240" w:lineRule="auto"/>
        <w:ind w:left="0" w:firstLine="0"/>
        <w:rPr>
          <w:sz w:val="32"/>
          <w:szCs w:val="32"/>
        </w:rPr>
      </w:pPr>
      <w:r>
        <w:rPr>
          <w:sz w:val="32"/>
          <w:szCs w:val="32"/>
          <w:rtl w:val="0"/>
        </w:rPr>
        <w:t>HUD Design</w:t>
      </w:r>
    </w:p>
    <w:p>
      <w:pPr>
        <w:spacing w:before="240" w:after="240" w:line="240" w:lineRule="auto"/>
        <w:ind w:left="0" w:firstLine="0"/>
        <w:rPr>
          <w:sz w:val="24"/>
          <w:szCs w:val="24"/>
        </w:rPr>
      </w:pPr>
      <w:r>
        <w:rPr>
          <w:sz w:val="24"/>
          <w:szCs w:val="24"/>
          <w:rtl w:val="0"/>
        </w:rPr>
        <w:t>Level-up Panel</w:t>
      </w:r>
      <w:r>
        <w:rPr>
          <w:rFonts w:hint="default"/>
          <w:sz w:val="24"/>
          <w:szCs w:val="24"/>
          <w:rtl w:val="0"/>
          <w:lang w:val="en-US"/>
        </w:rPr>
        <w:t xml:space="preserve"> &amp; Exp Bar</w:t>
      </w:r>
      <w:r>
        <w:rPr>
          <w:sz w:val="24"/>
          <w:szCs w:val="24"/>
          <w:rtl w:val="0"/>
        </w:rPr>
        <w:t>:</w:t>
      </w:r>
    </w:p>
    <w:p>
      <w:pPr>
        <w:spacing w:before="240" w:after="240" w:line="240" w:lineRule="auto"/>
        <w:ind w:left="0" w:firstLine="0"/>
        <w:rPr>
          <w:sz w:val="32"/>
          <w:szCs w:val="32"/>
        </w:rPr>
      </w:pPr>
      <w:r>
        <w:rPr>
          <w:sz w:val="32"/>
          <w:szCs w:val="32"/>
        </w:rPr>
        <w:drawing>
          <wp:inline distT="114300" distB="114300" distL="114300" distR="114300">
            <wp:extent cx="5690870" cy="320929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2" name="image6.png"/>
                    <pic:cNvPicPr preferRelativeResize="0"/>
                  </pic:nvPicPr>
                  <pic:blipFill>
                    <a:blip r:embed="rId12"/>
                    <a:srcRect/>
                    <a:stretch>
                      <a:fillRect/>
                    </a:stretch>
                  </pic:blipFill>
                  <pic:spPr>
                    <a:xfrm>
                      <a:off x="0" y="0"/>
                      <a:ext cx="5691188" cy="3209676"/>
                    </a:xfrm>
                    <a:prstGeom prst="rect">
                      <a:avLst/>
                    </a:prstGeom>
                  </pic:spPr>
                </pic:pic>
              </a:graphicData>
            </a:graphic>
          </wp:inline>
        </w:drawing>
      </w:r>
    </w:p>
    <w:p>
      <w:pPr>
        <w:spacing w:before="240" w:after="240" w:line="240" w:lineRule="auto"/>
        <w:ind w:left="0" w:firstLine="0"/>
        <w:rPr>
          <w:sz w:val="24"/>
          <w:szCs w:val="24"/>
        </w:rPr>
      </w:pPr>
      <w:r>
        <w:rPr>
          <w:sz w:val="24"/>
          <w:szCs w:val="24"/>
          <w:rtl w:val="0"/>
        </w:rPr>
        <w:t>Notifications:</w:t>
      </w:r>
    </w:p>
    <w:p>
      <w:pPr>
        <w:spacing w:before="240" w:after="240" w:line="240" w:lineRule="auto"/>
        <w:ind w:left="0" w:firstLine="0"/>
        <w:rPr>
          <w:sz w:val="32"/>
          <w:szCs w:val="32"/>
        </w:rPr>
      </w:pPr>
      <w:r>
        <w:rPr>
          <w:sz w:val="32"/>
          <w:szCs w:val="32"/>
        </w:rPr>
        <w:drawing>
          <wp:inline distT="114300" distB="114300" distL="114300" distR="114300">
            <wp:extent cx="2967990" cy="1734820"/>
            <wp:effectExtent l="0" t="0" r="3810" b="1778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13"/>
                    <a:srcRect/>
                    <a:stretch>
                      <a:fillRect/>
                    </a:stretch>
                  </pic:blipFill>
                  <pic:spPr>
                    <a:xfrm>
                      <a:off x="0" y="0"/>
                      <a:ext cx="2967990" cy="1734820"/>
                    </a:xfrm>
                    <a:prstGeom prst="rect">
                      <a:avLst/>
                    </a:prstGeom>
                  </pic:spPr>
                </pic:pic>
              </a:graphicData>
            </a:graphic>
          </wp:inline>
        </w:drawing>
      </w:r>
      <w:r>
        <w:rPr>
          <w:rFonts w:hint="default"/>
          <w:sz w:val="32"/>
          <w:szCs w:val="32"/>
          <w:lang w:val="en-US"/>
        </w:rPr>
        <w:t xml:space="preserve"> </w:t>
      </w:r>
      <w:r>
        <w:rPr>
          <w:sz w:val="32"/>
          <w:szCs w:val="32"/>
        </w:rPr>
        <w:drawing>
          <wp:inline distT="114300" distB="114300" distL="114300" distR="114300">
            <wp:extent cx="2614295" cy="17589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14"/>
                    <a:srcRect/>
                    <a:stretch>
                      <a:fillRect/>
                    </a:stretch>
                  </pic:blipFill>
                  <pic:spPr>
                    <a:xfrm>
                      <a:off x="0" y="0"/>
                      <a:ext cx="2614613" cy="1759096"/>
                    </a:xfrm>
                    <a:prstGeom prst="rect">
                      <a:avLst/>
                    </a:prstGeom>
                  </pic:spPr>
                </pic:pic>
              </a:graphicData>
            </a:graphic>
          </wp:inline>
        </w:drawing>
      </w:r>
    </w:p>
    <w:p>
      <w:pPr>
        <w:pStyle w:val="2"/>
        <w:rPr>
          <w:b/>
          <w:color w:val="2F5496"/>
        </w:rPr>
      </w:pPr>
      <w:bookmarkStart w:id="5" w:name="_8kkw8nqykzqq" w:colFirst="0" w:colLast="0"/>
      <w:bookmarkEnd w:id="5"/>
      <w:r>
        <w:rPr>
          <w:b/>
          <w:color w:val="2F5496"/>
          <w:rtl w:val="0"/>
        </w:rPr>
        <w:t>User Guide</w:t>
      </w:r>
    </w:p>
    <w:p>
      <w:pPr>
        <w:spacing w:before="240" w:after="240" w:line="240" w:lineRule="auto"/>
        <w:ind w:left="0" w:firstLine="0"/>
        <w:rPr>
          <w:sz w:val="32"/>
          <w:szCs w:val="32"/>
          <w:rtl w:val="0"/>
        </w:rPr>
      </w:pPr>
      <w:r>
        <w:rPr>
          <w:sz w:val="32"/>
          <w:szCs w:val="32"/>
          <w:rtl w:val="0"/>
        </w:rPr>
        <w:t>How to Use This?</w:t>
      </w:r>
    </w:p>
    <w:p>
      <w:pPr>
        <w:spacing w:before="240" w:after="240" w:line="240" w:lineRule="auto"/>
        <w:ind w:left="0" w:firstLine="0"/>
        <w:rPr>
          <w:rFonts w:hint="default"/>
          <w:sz w:val="24"/>
          <w:szCs w:val="24"/>
          <w:rtl w:val="0"/>
          <w:lang w:val="en-US"/>
        </w:rPr>
      </w:pPr>
      <w:r>
        <w:rPr>
          <w:rFonts w:hint="default"/>
          <w:sz w:val="24"/>
          <w:szCs w:val="24"/>
          <w:rtl w:val="0"/>
          <w:lang w:val="en-US"/>
        </w:rPr>
        <w:t xml:space="preserve"> The enemy and airdrop spawner scripts are attached to ‘GameManager’ component in the project and the user can adjust the spawn intervals and also area range in the inspector.</w:t>
      </w:r>
    </w:p>
    <w:p>
      <w:pPr>
        <w:spacing w:before="240" w:after="240" w:line="240" w:lineRule="auto"/>
        <w:ind w:left="0" w:firstLine="0"/>
        <w:rPr>
          <w:rFonts w:hint="default"/>
          <w:sz w:val="24"/>
          <w:szCs w:val="24"/>
          <w:lang w:val="en-US"/>
        </w:rPr>
      </w:pPr>
      <w:r>
        <w:rPr>
          <w:rFonts w:hint="default"/>
          <w:sz w:val="24"/>
          <w:szCs w:val="24"/>
          <w:lang w:val="en-US"/>
        </w:rPr>
        <w:drawing>
          <wp:inline distT="0" distB="0" distL="114300" distR="114300">
            <wp:extent cx="2764155" cy="2548890"/>
            <wp:effectExtent l="0" t="0" r="17145" b="3810"/>
            <wp:docPr id="9" name="图片 9" descr="spawn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pawner 2"/>
                    <pic:cNvPicPr>
                      <a:picLocks noChangeAspect="1"/>
                    </pic:cNvPicPr>
                  </pic:nvPicPr>
                  <pic:blipFill>
                    <a:blip r:embed="rId15"/>
                    <a:stretch>
                      <a:fillRect/>
                    </a:stretch>
                  </pic:blipFill>
                  <pic:spPr>
                    <a:xfrm>
                      <a:off x="0" y="0"/>
                      <a:ext cx="2764155" cy="2548890"/>
                    </a:xfrm>
                    <a:prstGeom prst="rect">
                      <a:avLst/>
                    </a:prstGeom>
                  </pic:spPr>
                </pic:pic>
              </a:graphicData>
            </a:graphic>
          </wp:inline>
        </w:drawing>
      </w:r>
    </w:p>
    <w:p>
      <w:pPr>
        <w:spacing w:before="240" w:after="240" w:line="240" w:lineRule="auto"/>
        <w:ind w:left="0" w:firstLine="0"/>
        <w:rPr>
          <w:rFonts w:hint="default"/>
          <w:sz w:val="24"/>
          <w:szCs w:val="24"/>
          <w:lang w:val="en-US"/>
        </w:rPr>
      </w:pPr>
      <w:r>
        <w:rPr>
          <w:rFonts w:hint="default"/>
          <w:sz w:val="24"/>
          <w:szCs w:val="24"/>
          <w:lang w:val="en-US"/>
        </w:rPr>
        <w:t xml:space="preserve">  To make the enemy drops the experience points, the user needs to create a loot data from the asset menu (or changing the loot prefab in the existing loot data)</w:t>
      </w:r>
    </w:p>
    <w:p>
      <w:pPr>
        <w:spacing w:before="240" w:after="240" w:line="240" w:lineRule="auto"/>
        <w:ind w:left="0" w:firstLine="0"/>
      </w:pPr>
      <w:r>
        <w:drawing>
          <wp:inline distT="0" distB="0" distL="114300" distR="114300">
            <wp:extent cx="2748280" cy="878205"/>
            <wp:effectExtent l="0" t="0" r="13970" b="1714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16"/>
                    <a:stretch>
                      <a:fillRect/>
                    </a:stretch>
                  </pic:blipFill>
                  <pic:spPr>
                    <a:xfrm>
                      <a:off x="0" y="0"/>
                      <a:ext cx="2748280" cy="878205"/>
                    </a:xfrm>
                    <a:prstGeom prst="rect">
                      <a:avLst/>
                    </a:prstGeom>
                    <a:noFill/>
                    <a:ln>
                      <a:noFill/>
                    </a:ln>
                  </pic:spPr>
                </pic:pic>
              </a:graphicData>
            </a:graphic>
          </wp:inline>
        </w:drawing>
      </w:r>
      <w:r>
        <w:rPr>
          <w:rFonts w:hint="default"/>
          <w:sz w:val="24"/>
          <w:szCs w:val="24"/>
          <w:lang w:val="en-US"/>
        </w:rPr>
        <w:drawing>
          <wp:inline distT="0" distB="0" distL="114300" distR="114300">
            <wp:extent cx="2807335" cy="1061720"/>
            <wp:effectExtent l="0" t="0" r="12065" b="5080"/>
            <wp:docPr id="21" name="图片 21" descr="exp picku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xp pickup 2"/>
                    <pic:cNvPicPr>
                      <a:picLocks noChangeAspect="1"/>
                    </pic:cNvPicPr>
                  </pic:nvPicPr>
                  <pic:blipFill>
                    <a:blip r:embed="rId17"/>
                    <a:stretch>
                      <a:fillRect/>
                    </a:stretch>
                  </pic:blipFill>
                  <pic:spPr>
                    <a:xfrm>
                      <a:off x="0" y="0"/>
                      <a:ext cx="2807335" cy="1061720"/>
                    </a:xfrm>
                    <a:prstGeom prst="rect">
                      <a:avLst/>
                    </a:prstGeom>
                  </pic:spPr>
                </pic:pic>
              </a:graphicData>
            </a:graphic>
          </wp:inline>
        </w:drawing>
      </w:r>
    </w:p>
    <w:p>
      <w:pPr>
        <w:spacing w:before="240" w:after="240" w:line="240" w:lineRule="auto"/>
        <w:ind w:left="0" w:firstLine="0"/>
        <w:rPr>
          <w:rFonts w:hint="default"/>
          <w:sz w:val="24"/>
          <w:szCs w:val="24"/>
          <w:lang w:val="en-US"/>
        </w:rPr>
      </w:pPr>
      <w:r>
        <w:rPr>
          <w:rFonts w:hint="default"/>
          <w:sz w:val="24"/>
          <w:szCs w:val="24"/>
          <w:lang w:val="en-US"/>
        </w:rPr>
        <w:t xml:space="preserve">  Then in the ‘EnemyController’ attached to enemy prefabs, the user can adjust the list of dropped items as well as drop rate.</w:t>
      </w:r>
    </w:p>
    <w:p>
      <w:pPr>
        <w:spacing w:before="240" w:after="240" w:line="240" w:lineRule="auto"/>
        <w:ind w:left="0" w:firstLine="0"/>
      </w:pPr>
      <w:r>
        <w:drawing>
          <wp:inline distT="0" distB="0" distL="114300" distR="114300">
            <wp:extent cx="2793365" cy="1064260"/>
            <wp:effectExtent l="0" t="0" r="6985" b="254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8"/>
                    <a:stretch>
                      <a:fillRect/>
                    </a:stretch>
                  </pic:blipFill>
                  <pic:spPr>
                    <a:xfrm>
                      <a:off x="0" y="0"/>
                      <a:ext cx="2793365" cy="1064260"/>
                    </a:xfrm>
                    <a:prstGeom prst="rect">
                      <a:avLst/>
                    </a:prstGeom>
                    <a:noFill/>
                    <a:ln>
                      <a:noFill/>
                    </a:ln>
                  </pic:spPr>
                </pic:pic>
              </a:graphicData>
            </a:graphic>
          </wp:inline>
        </w:drawing>
      </w:r>
    </w:p>
    <w:p>
      <w:pPr>
        <w:spacing w:before="240" w:after="240" w:line="240" w:lineRule="auto"/>
        <w:ind w:left="0" w:firstLine="0"/>
        <w:rPr>
          <w:rFonts w:hint="default"/>
          <w:lang w:val="en-US"/>
        </w:rPr>
      </w:pPr>
      <w:r>
        <w:rPr>
          <w:rFonts w:hint="default"/>
          <w:sz w:val="24"/>
          <w:szCs w:val="24"/>
          <w:lang w:val="en-US"/>
        </w:rPr>
        <w:t xml:space="preserve">  The experience points prefab is created with ‘Collider’ and ‘Rigidbody’ component, the user can adjust the amount of experience in the prefab .</w:t>
      </w:r>
    </w:p>
    <w:p>
      <w:pPr>
        <w:spacing w:before="240" w:after="240" w:line="240" w:lineRule="auto"/>
        <w:ind w:left="0" w:firstLine="0"/>
        <w:rPr>
          <w:rFonts w:hint="default"/>
          <w:sz w:val="24"/>
          <w:szCs w:val="24"/>
          <w:lang w:val="en-US"/>
        </w:rPr>
      </w:pPr>
      <w:r>
        <w:rPr>
          <w:rFonts w:hint="default"/>
          <w:sz w:val="24"/>
          <w:szCs w:val="24"/>
          <w:lang w:val="en-US"/>
        </w:rPr>
        <w:drawing>
          <wp:inline distT="0" distB="0" distL="114300" distR="114300">
            <wp:extent cx="2772410" cy="4977765"/>
            <wp:effectExtent l="0" t="0" r="8890" b="13335"/>
            <wp:docPr id="20" name="图片 20" descr="exp pi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xp pickup"/>
                    <pic:cNvPicPr>
                      <a:picLocks noChangeAspect="1"/>
                    </pic:cNvPicPr>
                  </pic:nvPicPr>
                  <pic:blipFill>
                    <a:blip r:embed="rId19"/>
                    <a:stretch>
                      <a:fillRect/>
                    </a:stretch>
                  </pic:blipFill>
                  <pic:spPr>
                    <a:xfrm>
                      <a:off x="0" y="0"/>
                      <a:ext cx="2772410" cy="4977765"/>
                    </a:xfrm>
                    <a:prstGeom prst="rect">
                      <a:avLst/>
                    </a:prstGeom>
                  </pic:spPr>
                </pic:pic>
              </a:graphicData>
            </a:graphic>
          </wp:inline>
        </w:drawing>
      </w:r>
    </w:p>
    <w:p>
      <w:pPr>
        <w:spacing w:before="240" w:after="240" w:line="240" w:lineRule="auto"/>
        <w:ind w:left="0" w:firstLine="0"/>
        <w:rPr>
          <w:rFonts w:hint="default"/>
          <w:sz w:val="24"/>
          <w:szCs w:val="24"/>
          <w:lang w:val="en-US"/>
        </w:rPr>
      </w:pPr>
      <w:r>
        <w:rPr>
          <w:rFonts w:hint="default"/>
          <w:sz w:val="24"/>
          <w:szCs w:val="24"/>
          <w:lang w:val="en-US"/>
        </w:rPr>
        <w:t xml:space="preserve">  The passive power-up buttons need a UpgradeButton script attached with the amount of modifier and button ID to specify which buff it is.</w:t>
      </w:r>
    </w:p>
    <w:p>
      <w:pPr>
        <w:spacing w:before="240" w:after="240" w:line="240" w:lineRule="auto"/>
        <w:ind w:left="0" w:firstLine="0"/>
        <w:rPr>
          <w:rFonts w:hint="default"/>
          <w:sz w:val="24"/>
          <w:szCs w:val="24"/>
          <w:lang w:val="en-US"/>
        </w:rPr>
      </w:pPr>
      <w:r>
        <w:rPr>
          <w:rFonts w:hint="default"/>
          <w:sz w:val="24"/>
          <w:szCs w:val="24"/>
          <w:lang w:val="en-US"/>
        </w:rPr>
        <w:drawing>
          <wp:inline distT="0" distB="0" distL="114300" distR="114300">
            <wp:extent cx="2804795" cy="962025"/>
            <wp:effectExtent l="0" t="0" r="14605" b="9525"/>
            <wp:docPr id="11" name="图片 11" descr="power-up butt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ower-up button 2"/>
                    <pic:cNvPicPr>
                      <a:picLocks noChangeAspect="1"/>
                    </pic:cNvPicPr>
                  </pic:nvPicPr>
                  <pic:blipFill>
                    <a:blip r:embed="rId20"/>
                    <a:stretch>
                      <a:fillRect/>
                    </a:stretch>
                  </pic:blipFill>
                  <pic:spPr>
                    <a:xfrm>
                      <a:off x="0" y="0"/>
                      <a:ext cx="2804795" cy="962025"/>
                    </a:xfrm>
                    <a:prstGeom prst="rect">
                      <a:avLst/>
                    </a:prstGeom>
                  </pic:spPr>
                </pic:pic>
              </a:graphicData>
            </a:graphic>
          </wp:inline>
        </w:drawing>
      </w:r>
    </w:p>
    <w:p>
      <w:pPr>
        <w:spacing w:before="240" w:after="240" w:line="240" w:lineRule="auto"/>
        <w:ind w:left="0" w:firstLine="0"/>
        <w:rPr>
          <w:rFonts w:hint="default"/>
          <w:sz w:val="24"/>
          <w:szCs w:val="24"/>
          <w:lang w:val="en-US"/>
        </w:rPr>
      </w:pPr>
      <w:r>
        <w:rPr>
          <w:rFonts w:hint="default"/>
          <w:sz w:val="24"/>
          <w:szCs w:val="24"/>
          <w:lang w:val="en-US"/>
        </w:rPr>
        <w:t xml:space="preserve">  The power-up modifier is added to the target on click.</w:t>
      </w:r>
    </w:p>
    <w:p>
      <w:pPr>
        <w:spacing w:before="240" w:after="240" w:line="240" w:lineRule="auto"/>
        <w:ind w:left="0" w:firstLine="0"/>
        <w:rPr>
          <w:rFonts w:hint="default"/>
          <w:sz w:val="24"/>
          <w:szCs w:val="24"/>
          <w:lang w:val="en-US"/>
        </w:rPr>
      </w:pPr>
      <w:r>
        <w:rPr>
          <w:rFonts w:hint="default"/>
          <w:sz w:val="24"/>
          <w:szCs w:val="24"/>
          <w:lang w:val="en-US"/>
        </w:rPr>
        <w:drawing>
          <wp:inline distT="0" distB="0" distL="114300" distR="114300">
            <wp:extent cx="2800985" cy="3324860"/>
            <wp:effectExtent l="0" t="0" r="18415" b="8890"/>
            <wp:docPr id="15" name="图片 15" descr="power-up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power-up button"/>
                    <pic:cNvPicPr>
                      <a:picLocks noChangeAspect="1"/>
                    </pic:cNvPicPr>
                  </pic:nvPicPr>
                  <pic:blipFill>
                    <a:blip r:embed="rId21"/>
                    <a:stretch>
                      <a:fillRect/>
                    </a:stretch>
                  </pic:blipFill>
                  <pic:spPr>
                    <a:xfrm>
                      <a:off x="0" y="0"/>
                      <a:ext cx="2800985" cy="3324860"/>
                    </a:xfrm>
                    <a:prstGeom prst="rect">
                      <a:avLst/>
                    </a:prstGeom>
                  </pic:spPr>
                </pic:pic>
              </a:graphicData>
            </a:graphic>
          </wp:inline>
        </w:drawing>
      </w:r>
    </w:p>
    <w:p>
      <w:pPr>
        <w:spacing w:before="240" w:after="240" w:line="240" w:lineRule="auto"/>
        <w:ind w:left="0" w:firstLine="0"/>
        <w:rPr>
          <w:rFonts w:hint="default"/>
          <w:sz w:val="24"/>
          <w:szCs w:val="24"/>
          <w:lang w:val="en-US"/>
        </w:rPr>
      </w:pPr>
      <w:r>
        <w:rPr>
          <w:rFonts w:hint="default"/>
          <w:sz w:val="24"/>
          <w:szCs w:val="24"/>
          <w:lang w:val="en-US"/>
        </w:rPr>
        <w:drawing>
          <wp:inline distT="0" distB="0" distL="114300" distR="114300">
            <wp:extent cx="2780030" cy="1054735"/>
            <wp:effectExtent l="0" t="0" r="1270" b="12065"/>
            <wp:docPr id="12" name="图片 12" descr="power-up butt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ower-up button 3"/>
                    <pic:cNvPicPr>
                      <a:picLocks noChangeAspect="1"/>
                    </pic:cNvPicPr>
                  </pic:nvPicPr>
                  <pic:blipFill>
                    <a:blip r:embed="rId22"/>
                    <a:stretch>
                      <a:fillRect/>
                    </a:stretch>
                  </pic:blipFill>
                  <pic:spPr>
                    <a:xfrm>
                      <a:off x="0" y="0"/>
                      <a:ext cx="2780030" cy="1054735"/>
                    </a:xfrm>
                    <a:prstGeom prst="rect">
                      <a:avLst/>
                    </a:prstGeom>
                  </pic:spPr>
                </pic:pic>
              </a:graphicData>
            </a:graphic>
          </wp:inline>
        </w:drawing>
      </w:r>
    </w:p>
    <w:p>
      <w:pPr>
        <w:spacing w:before="240" w:after="240" w:line="240" w:lineRule="auto"/>
        <w:ind w:left="0" w:firstLine="0"/>
        <w:rPr>
          <w:rFonts w:hint="default"/>
          <w:sz w:val="24"/>
          <w:szCs w:val="24"/>
          <w:lang w:val="en-US"/>
        </w:rPr>
      </w:pPr>
      <w:r>
        <w:rPr>
          <w:rFonts w:hint="default"/>
          <w:sz w:val="24"/>
          <w:szCs w:val="24"/>
          <w:lang w:val="en-US"/>
        </w:rPr>
        <w:t xml:space="preserve">  In the asset menu in the project folder (right click), the user can create loot data to contain the power-up button prefab and the drop chance.</w:t>
      </w:r>
    </w:p>
    <w:p>
      <w:pPr>
        <w:spacing w:before="240" w:after="240" w:line="240" w:lineRule="auto"/>
        <w:ind w:left="0" w:firstLine="0"/>
        <w:rPr>
          <w:rFonts w:hint="default"/>
          <w:sz w:val="24"/>
          <w:szCs w:val="24"/>
          <w:lang w:val="en-US"/>
        </w:rPr>
      </w:pPr>
      <w:r>
        <w:rPr>
          <w:rFonts w:hint="default"/>
          <w:sz w:val="24"/>
          <w:szCs w:val="24"/>
          <w:lang w:val="en-US"/>
        </w:rPr>
        <w:t xml:space="preserve">  The order of power-ups in the loot list of ‘UpgradePanelManager’ which is attached to ‘InGameMenu’ should be the same as button ID to match the correct functions.</w:t>
      </w:r>
    </w:p>
    <w:p>
      <w:pPr>
        <w:spacing w:before="240" w:after="240" w:line="240" w:lineRule="auto"/>
        <w:ind w:left="0" w:firstLine="0"/>
        <w:rPr>
          <w:rFonts w:hint="default"/>
          <w:sz w:val="24"/>
          <w:szCs w:val="24"/>
          <w:lang w:val="en-US"/>
        </w:rPr>
      </w:pPr>
      <w:r>
        <w:rPr>
          <w:rFonts w:hint="default"/>
          <w:sz w:val="24"/>
          <w:szCs w:val="24"/>
          <w:lang w:val="en-US"/>
        </w:rPr>
        <w:drawing>
          <wp:inline distT="0" distB="0" distL="114300" distR="114300">
            <wp:extent cx="2774950" cy="2681605"/>
            <wp:effectExtent l="0" t="0" r="6350" b="4445"/>
            <wp:docPr id="10" name="图片 10" descr="upgrad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pgrade manager"/>
                    <pic:cNvPicPr>
                      <a:picLocks noChangeAspect="1"/>
                    </pic:cNvPicPr>
                  </pic:nvPicPr>
                  <pic:blipFill>
                    <a:blip r:embed="rId23"/>
                    <a:stretch>
                      <a:fillRect/>
                    </a:stretch>
                  </pic:blipFill>
                  <pic:spPr>
                    <a:xfrm>
                      <a:off x="0" y="0"/>
                      <a:ext cx="2774950" cy="2681605"/>
                    </a:xfrm>
                    <a:prstGeom prst="rect">
                      <a:avLst/>
                    </a:prstGeom>
                  </pic:spPr>
                </pic:pic>
              </a:graphicData>
            </a:graphic>
          </wp:inline>
        </w:drawing>
      </w:r>
    </w:p>
    <w:p>
      <w:pPr>
        <w:spacing w:before="240" w:after="240" w:line="240" w:lineRule="auto"/>
        <w:ind w:left="0" w:firstLine="0"/>
        <w:rPr>
          <w:rFonts w:hint="default"/>
          <w:sz w:val="24"/>
          <w:szCs w:val="24"/>
          <w:lang w:val="en-US"/>
        </w:rPr>
      </w:pPr>
      <w:r>
        <w:rPr>
          <w:rFonts w:hint="default"/>
          <w:sz w:val="24"/>
          <w:szCs w:val="24"/>
          <w:lang w:val="en-US"/>
        </w:rPr>
        <w:t xml:space="preserve">  The active ability is created in the asset menu as ability data, the user can change the value of active time, cool down time and so in their needs.</w:t>
      </w:r>
    </w:p>
    <w:p>
      <w:pPr>
        <w:spacing w:before="240" w:after="240" w:line="240" w:lineRule="auto"/>
        <w:ind w:left="0" w:firstLine="0"/>
        <w:rPr>
          <w:rFonts w:hint="default"/>
          <w:sz w:val="32"/>
          <w:szCs w:val="32"/>
          <w:lang w:val="en-US"/>
        </w:rPr>
      </w:pPr>
      <w:r>
        <w:rPr>
          <w:rFonts w:hint="default"/>
          <w:sz w:val="32"/>
          <w:szCs w:val="32"/>
          <w:lang w:val="en-US"/>
        </w:rPr>
        <w:drawing>
          <wp:inline distT="0" distB="0" distL="114300" distR="114300">
            <wp:extent cx="2390775" cy="882015"/>
            <wp:effectExtent l="0" t="0" r="9525" b="13335"/>
            <wp:docPr id="17" name="图片 17" descr="abilit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bility 2"/>
                    <pic:cNvPicPr>
                      <a:picLocks noChangeAspect="1"/>
                    </pic:cNvPicPr>
                  </pic:nvPicPr>
                  <pic:blipFill>
                    <a:blip r:embed="rId24"/>
                    <a:stretch>
                      <a:fillRect/>
                    </a:stretch>
                  </pic:blipFill>
                  <pic:spPr>
                    <a:xfrm>
                      <a:off x="0" y="0"/>
                      <a:ext cx="2390775" cy="882015"/>
                    </a:xfrm>
                    <a:prstGeom prst="rect">
                      <a:avLst/>
                    </a:prstGeom>
                  </pic:spPr>
                </pic:pic>
              </a:graphicData>
            </a:graphic>
          </wp:inline>
        </w:drawing>
      </w:r>
    </w:p>
    <w:p>
      <w:pPr>
        <w:spacing w:before="240" w:after="240" w:line="240" w:lineRule="auto"/>
        <w:ind w:left="0" w:firstLine="0"/>
        <w:rPr>
          <w:rFonts w:hint="default"/>
          <w:sz w:val="32"/>
          <w:szCs w:val="32"/>
          <w:lang w:val="en-US"/>
        </w:rPr>
      </w:pPr>
      <w:r>
        <w:rPr>
          <w:rFonts w:hint="default"/>
          <w:sz w:val="32"/>
          <w:szCs w:val="32"/>
          <w:lang w:val="en-US"/>
        </w:rPr>
        <w:drawing>
          <wp:inline distT="0" distB="0" distL="114300" distR="114300">
            <wp:extent cx="2382520" cy="1803400"/>
            <wp:effectExtent l="0" t="0" r="17780" b="6350"/>
            <wp:docPr id="18" name="图片 18" descr="ability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bility 3"/>
                    <pic:cNvPicPr>
                      <a:picLocks noChangeAspect="1"/>
                    </pic:cNvPicPr>
                  </pic:nvPicPr>
                  <pic:blipFill>
                    <a:blip r:embed="rId25"/>
                    <a:stretch>
                      <a:fillRect/>
                    </a:stretch>
                  </pic:blipFill>
                  <pic:spPr>
                    <a:xfrm>
                      <a:off x="0" y="0"/>
                      <a:ext cx="2382520" cy="1803400"/>
                    </a:xfrm>
                    <a:prstGeom prst="rect">
                      <a:avLst/>
                    </a:prstGeom>
                  </pic:spPr>
                </pic:pic>
              </a:graphicData>
            </a:graphic>
          </wp:inline>
        </w:drawing>
      </w:r>
    </w:p>
    <w:p>
      <w:pPr>
        <w:spacing w:before="240" w:after="240" w:line="240" w:lineRule="auto"/>
        <w:ind w:left="0" w:firstLine="0"/>
        <w:rPr>
          <w:rFonts w:hint="default"/>
          <w:sz w:val="24"/>
          <w:szCs w:val="24"/>
          <w:lang w:val="en-US"/>
        </w:rPr>
      </w:pPr>
      <w:r>
        <w:rPr>
          <w:rFonts w:hint="default"/>
          <w:sz w:val="32"/>
          <w:szCs w:val="32"/>
          <w:lang w:val="en-US"/>
        </w:rPr>
        <w:t xml:space="preserve">  </w:t>
      </w:r>
      <w:r>
        <w:rPr>
          <w:rFonts w:hint="default"/>
          <w:sz w:val="24"/>
          <w:szCs w:val="24"/>
          <w:lang w:val="en-US"/>
        </w:rPr>
        <w:t>Then the ‘AbilityManager’ attached to the player handles the active keys and prices of each ability.</w:t>
      </w:r>
    </w:p>
    <w:p>
      <w:pPr>
        <w:spacing w:before="240" w:after="240" w:line="240" w:lineRule="auto"/>
        <w:ind w:left="0" w:firstLine="0"/>
        <w:rPr>
          <w:rFonts w:hint="default"/>
          <w:sz w:val="32"/>
          <w:szCs w:val="32"/>
          <w:lang w:val="en-US"/>
        </w:rPr>
      </w:pPr>
      <w:r>
        <w:rPr>
          <w:rFonts w:hint="default"/>
          <w:sz w:val="32"/>
          <w:szCs w:val="32"/>
          <w:lang w:val="en-US"/>
        </w:rPr>
        <w:drawing>
          <wp:inline distT="0" distB="0" distL="114300" distR="114300">
            <wp:extent cx="2464435" cy="4828540"/>
            <wp:effectExtent l="0" t="0" r="12065" b="10160"/>
            <wp:docPr id="16" name="图片 16" descr="ability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bility manager"/>
                    <pic:cNvPicPr>
                      <a:picLocks noChangeAspect="1"/>
                    </pic:cNvPicPr>
                  </pic:nvPicPr>
                  <pic:blipFill>
                    <a:blip r:embed="rId26"/>
                    <a:stretch>
                      <a:fillRect/>
                    </a:stretch>
                  </pic:blipFill>
                  <pic:spPr>
                    <a:xfrm>
                      <a:off x="0" y="0"/>
                      <a:ext cx="2464435" cy="4828540"/>
                    </a:xfrm>
                    <a:prstGeom prst="rect">
                      <a:avLst/>
                    </a:prstGeom>
                  </pic:spPr>
                </pic:pic>
              </a:graphicData>
            </a:graphic>
          </wp:inline>
        </w:drawing>
      </w:r>
    </w:p>
    <w:p>
      <w:pPr>
        <w:spacing w:before="240" w:after="240" w:line="240" w:lineRule="auto"/>
        <w:ind w:left="0" w:firstLine="0"/>
        <w:rPr>
          <w:rFonts w:hint="default"/>
          <w:sz w:val="24"/>
          <w:szCs w:val="24"/>
          <w:lang w:val="en-US"/>
        </w:rPr>
      </w:pPr>
      <w:r>
        <w:rPr>
          <w:rFonts w:hint="default"/>
          <w:sz w:val="24"/>
          <w:szCs w:val="24"/>
          <w:lang w:val="en-US"/>
        </w:rPr>
        <w:t xml:space="preserve">  If programmers want to add more ability functions, create a script inheriting Ability for it and add it in the Abilities array of ‘AbilityManager’, write the function in overrride activate method.</w:t>
      </w:r>
    </w:p>
    <w:p>
      <w:pPr>
        <w:spacing w:before="240" w:after="240" w:line="240" w:lineRule="auto"/>
        <w:ind w:left="0" w:firstLine="0"/>
        <w:rPr>
          <w:rFonts w:hint="default"/>
          <w:sz w:val="24"/>
          <w:szCs w:val="24"/>
          <w:lang w:val="en-US"/>
        </w:rPr>
      </w:pPr>
      <w:r>
        <w:drawing>
          <wp:inline distT="0" distB="0" distL="114300" distR="114300">
            <wp:extent cx="4406265" cy="2874645"/>
            <wp:effectExtent l="0" t="0" r="13335" b="190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7"/>
                    <a:stretch>
                      <a:fillRect/>
                    </a:stretch>
                  </pic:blipFill>
                  <pic:spPr>
                    <a:xfrm>
                      <a:off x="0" y="0"/>
                      <a:ext cx="4406265" cy="2874645"/>
                    </a:xfrm>
                    <a:prstGeom prst="rect">
                      <a:avLst/>
                    </a:prstGeom>
                    <a:noFill/>
                    <a:ln>
                      <a:noFill/>
                    </a:ln>
                  </pic:spPr>
                </pic:pic>
              </a:graphicData>
            </a:graphic>
          </wp:inline>
        </w:drawing>
      </w:r>
    </w:p>
    <w:p>
      <w:pPr>
        <w:pStyle w:val="2"/>
        <w:rPr>
          <w:b/>
          <w:color w:val="2F5496"/>
        </w:rPr>
      </w:pPr>
      <w:bookmarkStart w:id="6" w:name="_cqb683qjgll8" w:colFirst="0" w:colLast="0"/>
      <w:bookmarkEnd w:id="6"/>
      <w:r>
        <w:rPr>
          <w:b/>
          <w:color w:val="2F5496"/>
          <w:rtl w:val="0"/>
        </w:rPr>
        <w:t>Iterations</w:t>
      </w:r>
    </w:p>
    <w:p>
      <w:pPr>
        <w:spacing w:before="240" w:after="240" w:line="240" w:lineRule="auto"/>
        <w:ind w:left="0" w:firstLine="0"/>
        <w:rPr>
          <w:sz w:val="32"/>
          <w:szCs w:val="32"/>
        </w:rPr>
      </w:pPr>
      <w:r>
        <w:rPr>
          <w:sz w:val="32"/>
          <w:szCs w:val="32"/>
          <w:rtl w:val="0"/>
        </w:rPr>
        <w:t>UML Charts</w:t>
      </w:r>
    </w:p>
    <w:p>
      <w:pPr>
        <w:rPr>
          <w:rFonts w:hint="default"/>
          <w:sz w:val="24"/>
          <w:szCs w:val="24"/>
          <w:lang w:val="en-US"/>
        </w:rPr>
      </w:pPr>
      <w:r>
        <w:rPr>
          <w:rFonts w:hint="default"/>
          <w:sz w:val="24"/>
          <w:szCs w:val="24"/>
          <w:lang w:val="en-US"/>
        </w:rPr>
        <w:t xml:space="preserve"> The version with simple experience, level-up system and enemy spawner.</w:t>
      </w:r>
    </w:p>
    <w:p>
      <w:r>
        <w:drawing>
          <wp:inline distT="114300" distB="114300" distL="114300" distR="114300">
            <wp:extent cx="4399915" cy="3597910"/>
            <wp:effectExtent l="0" t="0" r="635" b="254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28"/>
                    <a:srcRect/>
                    <a:stretch>
                      <a:fillRect/>
                    </a:stretch>
                  </pic:blipFill>
                  <pic:spPr>
                    <a:xfrm>
                      <a:off x="0" y="0"/>
                      <a:ext cx="4399915" cy="3597910"/>
                    </a:xfrm>
                    <a:prstGeom prst="rect">
                      <a:avLst/>
                    </a:prstGeom>
                  </pic:spPr>
                </pic:pic>
              </a:graphicData>
            </a:graphic>
          </wp:inline>
        </w:drawing>
      </w:r>
    </w:p>
    <w:p>
      <w:pPr>
        <w:rPr>
          <w:rFonts w:hint="default"/>
          <w:lang w:val="en-US"/>
        </w:rPr>
      </w:pPr>
      <w:r>
        <w:rPr>
          <w:rFonts w:hint="default"/>
          <w:sz w:val="24"/>
          <w:szCs w:val="24"/>
          <w:lang w:val="en-US"/>
        </w:rPr>
        <w:t xml:space="preserve">  The version I added different power-ups but the structure of them was too complex.</w:t>
      </w:r>
    </w:p>
    <w:p>
      <w:r>
        <w:rPr>
          <w:rtl w:val="0"/>
        </w:rPr>
        <w:drawing>
          <wp:inline distT="0" distB="0" distL="114300" distR="114300">
            <wp:extent cx="4406900" cy="3683000"/>
            <wp:effectExtent l="0" t="0" r="12700" b="12700"/>
            <wp:docPr id="25" name="图片 25" descr="Classdiagram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lassdiagram1_2"/>
                    <pic:cNvPicPr>
                      <a:picLocks noChangeAspect="1"/>
                    </pic:cNvPicPr>
                  </pic:nvPicPr>
                  <pic:blipFill>
                    <a:blip r:embed="rId29"/>
                    <a:stretch>
                      <a:fillRect/>
                    </a:stretch>
                  </pic:blipFill>
                  <pic:spPr>
                    <a:xfrm>
                      <a:off x="0" y="0"/>
                      <a:ext cx="4406900" cy="3683000"/>
                    </a:xfrm>
                    <a:prstGeom prst="rect">
                      <a:avLst/>
                    </a:prstGeom>
                  </pic:spPr>
                </pic:pic>
              </a:graphicData>
            </a:graphic>
          </wp:inline>
        </w:drawing>
      </w:r>
      <w:r>
        <w:rPr>
          <w:rtl w:val="0"/>
        </w:rPr>
        <w:t xml:space="preserve"> </w:t>
      </w:r>
    </w:p>
    <w:p>
      <w:pPr>
        <w:spacing w:before="240" w:after="240" w:line="240" w:lineRule="auto"/>
        <w:rPr>
          <w:rFonts w:hint="default"/>
          <w:sz w:val="24"/>
          <w:szCs w:val="24"/>
          <w:lang w:val="en-US"/>
        </w:rPr>
      </w:pPr>
      <w:r>
        <w:rPr>
          <w:rFonts w:hint="default"/>
          <w:sz w:val="24"/>
          <w:szCs w:val="24"/>
          <w:lang w:val="en-US"/>
        </w:rPr>
        <w:t xml:space="preserve">  I thought this was my final version till I found the event system in the project itself and also other original script I could modify to suit my needs instead of creating a lot of new scripts myself.</w:t>
      </w:r>
    </w:p>
    <w:p>
      <w:pPr>
        <w:spacing w:before="240" w:after="240" w:line="240" w:lineRule="auto"/>
        <w:rPr>
          <w:sz w:val="32"/>
          <w:szCs w:val="32"/>
        </w:rPr>
      </w:pPr>
      <w:r>
        <w:rPr>
          <w:sz w:val="32"/>
          <w:szCs w:val="32"/>
        </w:rPr>
        <w:drawing>
          <wp:inline distT="114300" distB="114300" distL="114300" distR="114300">
            <wp:extent cx="4552950" cy="3337560"/>
            <wp:effectExtent l="0" t="0" r="0" b="15240"/>
            <wp:docPr id="6" name="image2.png"/>
            <wp:cNvGraphicFramePr/>
            <a:graphic xmlns:a="http://schemas.openxmlformats.org/drawingml/2006/main">
              <a:graphicData uri="http://schemas.openxmlformats.org/drawingml/2006/picture">
                <pic:pic xmlns:pic="http://schemas.openxmlformats.org/drawingml/2006/picture">
                  <pic:nvPicPr>
                    <pic:cNvPr id="6" name="image2.png"/>
                    <pic:cNvPicPr preferRelativeResize="0"/>
                  </pic:nvPicPr>
                  <pic:blipFill>
                    <a:blip r:embed="rId30"/>
                    <a:srcRect/>
                    <a:stretch>
                      <a:fillRect/>
                    </a:stretch>
                  </pic:blipFill>
                  <pic:spPr>
                    <a:xfrm>
                      <a:off x="0" y="0"/>
                      <a:ext cx="4552950" cy="3337560"/>
                    </a:xfrm>
                    <a:prstGeom prst="rect">
                      <a:avLst/>
                    </a:prstGeom>
                  </pic:spPr>
                </pic:pic>
              </a:graphicData>
            </a:graphic>
          </wp:inline>
        </w:drawing>
      </w:r>
    </w:p>
    <w:p>
      <w:pPr>
        <w:spacing w:before="240" w:after="240" w:line="240" w:lineRule="auto"/>
        <w:rPr>
          <w:sz w:val="32"/>
          <w:szCs w:val="32"/>
        </w:rPr>
      </w:pPr>
    </w:p>
    <w:p>
      <w:pPr>
        <w:spacing w:before="240" w:after="240" w:line="240" w:lineRule="auto"/>
        <w:ind w:left="0" w:firstLine="0"/>
        <w:rPr>
          <w:sz w:val="32"/>
          <w:szCs w:val="32"/>
        </w:rPr>
      </w:pPr>
      <w:r>
        <w:rPr>
          <w:sz w:val="32"/>
          <w:szCs w:val="32"/>
          <w:rtl w:val="0"/>
        </w:rPr>
        <w:t>Functions</w:t>
      </w:r>
    </w:p>
    <w:p>
      <w:pPr>
        <w:spacing w:before="240" w:after="240" w:line="240" w:lineRule="auto"/>
        <w:ind w:left="0" w:firstLine="0"/>
        <w:rPr>
          <w:rFonts w:hint="default"/>
          <w:sz w:val="24"/>
          <w:szCs w:val="24"/>
          <w:lang w:val="en-US"/>
        </w:rPr>
      </w:pPr>
      <w:r>
        <w:rPr>
          <w:rFonts w:hint="default"/>
          <w:sz w:val="24"/>
          <w:szCs w:val="24"/>
          <w:lang w:val="en-US"/>
        </w:rPr>
        <w:t xml:space="preserve">  To prevent the situation that enemy is spawned right in front of the player, the position of enemies are iterated to only spawned in this area</w:t>
      </w:r>
    </w:p>
    <w:p>
      <w:pPr>
        <w:spacing w:before="240" w:after="240" w:line="240" w:lineRule="auto"/>
        <w:ind w:left="0" w:firstLine="0"/>
        <w:rPr>
          <w:rFonts w:hint="default"/>
          <w:sz w:val="24"/>
          <w:szCs w:val="24"/>
          <w:lang w:val="en-US"/>
        </w:rPr>
      </w:pPr>
      <w:r>
        <w:drawing>
          <wp:inline distT="0" distB="0" distL="114300" distR="114300">
            <wp:extent cx="4841240" cy="3126105"/>
            <wp:effectExtent l="0" t="0" r="16510" b="1714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1"/>
                    <a:stretch>
                      <a:fillRect/>
                    </a:stretch>
                  </pic:blipFill>
                  <pic:spPr>
                    <a:xfrm>
                      <a:off x="0" y="0"/>
                      <a:ext cx="4841240" cy="3126105"/>
                    </a:xfrm>
                    <a:prstGeom prst="rect">
                      <a:avLst/>
                    </a:prstGeom>
                    <a:noFill/>
                    <a:ln>
                      <a:noFill/>
                    </a:ln>
                  </pic:spPr>
                </pic:pic>
              </a:graphicData>
            </a:graphic>
          </wp:inline>
        </w:drawing>
      </w:r>
    </w:p>
    <w:p>
      <w:pPr>
        <w:spacing w:before="240" w:after="240" w:line="240" w:lineRule="auto"/>
        <w:ind w:left="0" w:firstLine="0"/>
        <w:rPr>
          <w:rFonts w:hint="default"/>
          <w:sz w:val="24"/>
          <w:szCs w:val="24"/>
          <w:lang w:val="en-US"/>
        </w:rPr>
      </w:pPr>
      <w:r>
        <w:rPr>
          <w:rFonts w:hint="default"/>
          <w:sz w:val="24"/>
          <w:szCs w:val="24"/>
          <w:lang w:val="en-US"/>
        </w:rPr>
        <w:drawing>
          <wp:inline distT="0" distB="0" distL="114300" distR="114300">
            <wp:extent cx="4824730" cy="3006090"/>
            <wp:effectExtent l="0" t="0" r="13970" b="3810"/>
            <wp:docPr id="27" name="图片 27" descr="spaw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pawner"/>
                    <pic:cNvPicPr>
                      <a:picLocks noChangeAspect="1"/>
                    </pic:cNvPicPr>
                  </pic:nvPicPr>
                  <pic:blipFill>
                    <a:blip r:embed="rId32"/>
                    <a:stretch>
                      <a:fillRect/>
                    </a:stretch>
                  </pic:blipFill>
                  <pic:spPr>
                    <a:xfrm>
                      <a:off x="0" y="0"/>
                      <a:ext cx="4824730" cy="3006090"/>
                    </a:xfrm>
                    <a:prstGeom prst="rect">
                      <a:avLst/>
                    </a:prstGeom>
                  </pic:spPr>
                </pic:pic>
              </a:graphicData>
            </a:graphic>
          </wp:inline>
        </w:drawing>
      </w:r>
    </w:p>
    <w:p>
      <w:pPr>
        <w:spacing w:before="240" w:after="240" w:line="240" w:lineRule="auto"/>
        <w:ind w:left="0" w:firstLine="0"/>
        <w:rPr>
          <w:rFonts w:hint="default"/>
          <w:sz w:val="24"/>
          <w:szCs w:val="24"/>
          <w:lang w:val="en-US"/>
        </w:rPr>
      </w:pPr>
    </w:p>
    <w:p>
      <w:pPr>
        <w:spacing w:before="240" w:after="240" w:line="240" w:lineRule="auto"/>
        <w:ind w:left="0" w:firstLine="0"/>
        <w:rPr>
          <w:rFonts w:hint="default"/>
          <w:sz w:val="24"/>
          <w:szCs w:val="24"/>
          <w:lang w:val="en-US"/>
        </w:rPr>
      </w:pPr>
      <w:r>
        <w:rPr>
          <w:rFonts w:hint="default"/>
          <w:sz w:val="24"/>
          <w:szCs w:val="24"/>
          <w:lang w:val="en-US"/>
        </w:rPr>
        <w:t xml:space="preserve">  I found 3 different ways to do event functions in the project through the process.</w:t>
      </w:r>
    </w:p>
    <w:p>
      <w:pPr>
        <w:spacing w:before="240" w:after="240" w:line="240" w:lineRule="auto"/>
        <w:ind w:left="0" w:firstLine="0"/>
        <w:rPr>
          <w:rFonts w:hint="default"/>
          <w:sz w:val="24"/>
          <w:szCs w:val="24"/>
          <w:lang w:val="en-US"/>
        </w:rPr>
      </w:pPr>
      <w:r>
        <w:rPr>
          <w:rFonts w:hint="default"/>
          <w:sz w:val="24"/>
          <w:szCs w:val="24"/>
          <w:lang w:val="en-US"/>
        </w:rPr>
        <w:t>The first one I used:</w:t>
      </w:r>
    </w:p>
    <w:p>
      <w:pPr>
        <w:spacing w:before="240" w:after="240" w:line="240" w:lineRule="auto"/>
        <w:ind w:left="0" w:firstLine="0"/>
        <w:rPr>
          <w:rFonts w:hint="default"/>
          <w:sz w:val="24"/>
          <w:szCs w:val="24"/>
          <w:lang w:val="en-US"/>
        </w:rPr>
      </w:pPr>
      <w:r>
        <w:rPr>
          <w:rFonts w:hint="default"/>
          <w:sz w:val="24"/>
          <w:szCs w:val="24"/>
          <w:lang w:val="en-US"/>
        </w:rPr>
        <w:drawing>
          <wp:inline distT="0" distB="0" distL="114300" distR="114300">
            <wp:extent cx="4585335" cy="4184015"/>
            <wp:effectExtent l="0" t="0" r="5715" b="6985"/>
            <wp:docPr id="29" name="图片 29" descr="Experience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xperienceManager"/>
                    <pic:cNvPicPr>
                      <a:picLocks noChangeAspect="1"/>
                    </pic:cNvPicPr>
                  </pic:nvPicPr>
                  <pic:blipFill>
                    <a:blip r:embed="rId33"/>
                    <a:stretch>
                      <a:fillRect/>
                    </a:stretch>
                  </pic:blipFill>
                  <pic:spPr>
                    <a:xfrm>
                      <a:off x="0" y="0"/>
                      <a:ext cx="4585335" cy="4184015"/>
                    </a:xfrm>
                    <a:prstGeom prst="rect">
                      <a:avLst/>
                    </a:prstGeom>
                  </pic:spPr>
                </pic:pic>
              </a:graphicData>
            </a:graphic>
          </wp:inline>
        </w:drawing>
      </w:r>
    </w:p>
    <w:p>
      <w:pPr>
        <w:spacing w:before="240" w:after="240" w:line="240" w:lineRule="auto"/>
        <w:ind w:left="0" w:firstLine="0"/>
        <w:rPr>
          <w:rFonts w:hint="default"/>
          <w:sz w:val="24"/>
          <w:szCs w:val="24"/>
          <w:lang w:val="en-US"/>
        </w:rPr>
      </w:pPr>
      <w:r>
        <w:rPr>
          <w:rFonts w:hint="default"/>
          <w:sz w:val="24"/>
          <w:szCs w:val="24"/>
          <w:lang w:val="en-US"/>
        </w:rPr>
        <w:drawing>
          <wp:inline distT="0" distB="0" distL="114300" distR="114300">
            <wp:extent cx="4587240" cy="3277870"/>
            <wp:effectExtent l="0" t="0" r="3810" b="17780"/>
            <wp:docPr id="41" name="图片 41" descr="Enemy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EnemyController"/>
                    <pic:cNvPicPr>
                      <a:picLocks noChangeAspect="1"/>
                    </pic:cNvPicPr>
                  </pic:nvPicPr>
                  <pic:blipFill>
                    <a:blip r:embed="rId34"/>
                    <a:stretch>
                      <a:fillRect/>
                    </a:stretch>
                  </pic:blipFill>
                  <pic:spPr>
                    <a:xfrm>
                      <a:off x="0" y="0"/>
                      <a:ext cx="4587240" cy="3277870"/>
                    </a:xfrm>
                    <a:prstGeom prst="rect">
                      <a:avLst/>
                    </a:prstGeom>
                  </pic:spPr>
                </pic:pic>
              </a:graphicData>
            </a:graphic>
          </wp:inline>
        </w:drawing>
      </w:r>
    </w:p>
    <w:p>
      <w:pPr>
        <w:spacing w:before="240" w:after="240" w:line="240" w:lineRule="auto"/>
        <w:ind w:left="0" w:firstLine="0"/>
        <w:rPr>
          <w:rFonts w:hint="default"/>
          <w:lang w:val="en-US"/>
        </w:rPr>
      </w:pPr>
      <w:r>
        <w:rPr>
          <w:rFonts w:hint="default"/>
          <w:lang w:val="en-US"/>
        </w:rPr>
        <w:t>UnityAction:</w:t>
      </w:r>
    </w:p>
    <w:p>
      <w:pPr>
        <w:spacing w:before="240" w:after="240" w:line="240" w:lineRule="auto"/>
        <w:ind w:left="0" w:firstLine="0"/>
      </w:pPr>
      <w:r>
        <w:drawing>
          <wp:inline distT="0" distB="0" distL="114300" distR="114300">
            <wp:extent cx="4507230" cy="2192655"/>
            <wp:effectExtent l="0" t="0" r="7620" b="17145"/>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35"/>
                    <a:stretch>
                      <a:fillRect/>
                    </a:stretch>
                  </pic:blipFill>
                  <pic:spPr>
                    <a:xfrm>
                      <a:off x="0" y="0"/>
                      <a:ext cx="4507230" cy="2192655"/>
                    </a:xfrm>
                    <a:prstGeom prst="rect">
                      <a:avLst/>
                    </a:prstGeom>
                    <a:noFill/>
                    <a:ln>
                      <a:noFill/>
                    </a:ln>
                  </pic:spPr>
                </pic:pic>
              </a:graphicData>
            </a:graphic>
          </wp:inline>
        </w:drawing>
      </w:r>
    </w:p>
    <w:p>
      <w:pPr>
        <w:spacing w:before="240" w:after="240" w:line="240" w:lineRule="auto"/>
        <w:ind w:left="0" w:firstLine="0"/>
      </w:pPr>
      <w:r>
        <w:drawing>
          <wp:inline distT="0" distB="0" distL="114300" distR="114300">
            <wp:extent cx="4518025" cy="1135380"/>
            <wp:effectExtent l="0" t="0" r="15875" b="7620"/>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36"/>
                    <a:stretch>
                      <a:fillRect/>
                    </a:stretch>
                  </pic:blipFill>
                  <pic:spPr>
                    <a:xfrm>
                      <a:off x="0" y="0"/>
                      <a:ext cx="4518025" cy="1135380"/>
                    </a:xfrm>
                    <a:prstGeom prst="rect">
                      <a:avLst/>
                    </a:prstGeom>
                    <a:noFill/>
                    <a:ln>
                      <a:noFill/>
                    </a:ln>
                  </pic:spPr>
                </pic:pic>
              </a:graphicData>
            </a:graphic>
          </wp:inline>
        </w:drawing>
      </w:r>
    </w:p>
    <w:p>
      <w:pPr>
        <w:spacing w:before="240" w:after="240" w:line="240" w:lineRule="auto"/>
        <w:ind w:left="0" w:firstLine="0"/>
        <w:rPr>
          <w:rFonts w:hint="default"/>
          <w:sz w:val="24"/>
          <w:szCs w:val="24"/>
          <w:lang w:val="en-US"/>
        </w:rPr>
      </w:pPr>
      <w:r>
        <w:rPr>
          <w:rFonts w:hint="default"/>
          <w:sz w:val="24"/>
          <w:szCs w:val="24"/>
          <w:lang w:val="en-US"/>
        </w:rPr>
        <w:t>Event system from the project itself:</w:t>
      </w:r>
    </w:p>
    <w:p>
      <w:pPr>
        <w:spacing w:before="240" w:after="240" w:line="240" w:lineRule="auto"/>
        <w:ind w:left="0" w:firstLine="0"/>
        <w:rPr>
          <w:rFonts w:hint="default"/>
          <w:sz w:val="24"/>
          <w:szCs w:val="24"/>
          <w:lang w:val="en-US"/>
        </w:rPr>
      </w:pPr>
      <w:r>
        <w:rPr>
          <w:rFonts w:hint="default"/>
          <w:sz w:val="24"/>
          <w:szCs w:val="24"/>
          <w:lang w:val="en-US"/>
        </w:rPr>
        <w:drawing>
          <wp:inline distT="0" distB="0" distL="114300" distR="114300">
            <wp:extent cx="4573905" cy="2207260"/>
            <wp:effectExtent l="0" t="0" r="17145" b="2540"/>
            <wp:docPr id="40" name="图片 40" descr="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event"/>
                    <pic:cNvPicPr>
                      <a:picLocks noChangeAspect="1"/>
                    </pic:cNvPicPr>
                  </pic:nvPicPr>
                  <pic:blipFill>
                    <a:blip r:embed="rId37"/>
                    <a:stretch>
                      <a:fillRect/>
                    </a:stretch>
                  </pic:blipFill>
                  <pic:spPr>
                    <a:xfrm>
                      <a:off x="0" y="0"/>
                      <a:ext cx="4573905" cy="2207260"/>
                    </a:xfrm>
                    <a:prstGeom prst="rect">
                      <a:avLst/>
                    </a:prstGeom>
                  </pic:spPr>
                </pic:pic>
              </a:graphicData>
            </a:graphic>
          </wp:inline>
        </w:drawing>
      </w:r>
    </w:p>
    <w:p>
      <w:pPr>
        <w:spacing w:before="240" w:after="240" w:line="240" w:lineRule="auto"/>
        <w:ind w:left="0" w:firstLine="0"/>
        <w:rPr>
          <w:rFonts w:hint="default"/>
          <w:sz w:val="24"/>
          <w:szCs w:val="24"/>
          <w:lang w:val="en-US"/>
        </w:rPr>
      </w:pPr>
      <w:r>
        <w:drawing>
          <wp:inline distT="0" distB="0" distL="114300" distR="114300">
            <wp:extent cx="4589145" cy="1962150"/>
            <wp:effectExtent l="0" t="0" r="1905" b="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38"/>
                    <a:stretch>
                      <a:fillRect/>
                    </a:stretch>
                  </pic:blipFill>
                  <pic:spPr>
                    <a:xfrm>
                      <a:off x="0" y="0"/>
                      <a:ext cx="4589145" cy="1962150"/>
                    </a:xfrm>
                    <a:prstGeom prst="rect">
                      <a:avLst/>
                    </a:prstGeom>
                    <a:noFill/>
                    <a:ln>
                      <a:noFill/>
                    </a:ln>
                  </pic:spPr>
                </pic:pic>
              </a:graphicData>
            </a:graphic>
          </wp:inline>
        </w:drawing>
      </w:r>
    </w:p>
    <w:p>
      <w:pPr>
        <w:spacing w:before="240" w:after="240" w:line="240" w:lineRule="auto"/>
        <w:ind w:left="0" w:firstLine="0"/>
        <w:rPr>
          <w:rFonts w:hint="default"/>
          <w:sz w:val="24"/>
          <w:szCs w:val="24"/>
          <w:lang w:val="en-US"/>
        </w:rPr>
      </w:pPr>
      <w:r>
        <w:drawing>
          <wp:inline distT="0" distB="0" distL="114300" distR="114300">
            <wp:extent cx="4598670" cy="1761490"/>
            <wp:effectExtent l="0" t="0" r="11430" b="1016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39"/>
                    <a:stretch>
                      <a:fillRect/>
                    </a:stretch>
                  </pic:blipFill>
                  <pic:spPr>
                    <a:xfrm>
                      <a:off x="0" y="0"/>
                      <a:ext cx="4598670" cy="1761490"/>
                    </a:xfrm>
                    <a:prstGeom prst="rect">
                      <a:avLst/>
                    </a:prstGeom>
                    <a:noFill/>
                    <a:ln>
                      <a:noFill/>
                    </a:ln>
                  </pic:spPr>
                </pic:pic>
              </a:graphicData>
            </a:graphic>
          </wp:inline>
        </w:drawing>
      </w:r>
    </w:p>
    <w:p>
      <w:pPr>
        <w:spacing w:before="240" w:after="240" w:line="240" w:lineRule="auto"/>
        <w:ind w:left="0" w:firstLine="0"/>
        <w:rPr>
          <w:rFonts w:hint="default"/>
          <w:sz w:val="24"/>
          <w:szCs w:val="24"/>
          <w:lang w:val="en-US"/>
        </w:rPr>
      </w:pPr>
      <w:r>
        <w:rPr>
          <w:rFonts w:hint="default"/>
          <w:sz w:val="24"/>
          <w:szCs w:val="24"/>
          <w:lang w:val="en-US"/>
        </w:rPr>
        <w:t xml:space="preserve">  I was using ‘Input.GetKeyDown’ to toggle the ability panel before found out the project is using GameConstants and ‘InputManager’ to open the menu panels.</w:t>
      </w:r>
    </w:p>
    <w:p>
      <w:pPr>
        <w:spacing w:before="240" w:after="240" w:line="240" w:lineRule="auto"/>
        <w:ind w:left="0" w:firstLine="0"/>
        <w:rPr>
          <w:rFonts w:hint="default"/>
          <w:sz w:val="24"/>
          <w:szCs w:val="24"/>
          <w:lang w:val="en-US"/>
        </w:rPr>
      </w:pPr>
      <w:r>
        <w:rPr>
          <w:rFonts w:hint="default"/>
          <w:sz w:val="24"/>
          <w:szCs w:val="24"/>
          <w:lang w:val="en-US"/>
        </w:rPr>
        <w:drawing>
          <wp:inline distT="0" distB="0" distL="114300" distR="114300">
            <wp:extent cx="4225925" cy="1692275"/>
            <wp:effectExtent l="0" t="0" r="3175" b="3175"/>
            <wp:docPr id="30" name="图片 30" descr="Ability Pan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Ability Panel 1"/>
                    <pic:cNvPicPr>
                      <a:picLocks noChangeAspect="1"/>
                    </pic:cNvPicPr>
                  </pic:nvPicPr>
                  <pic:blipFill>
                    <a:blip r:embed="rId40"/>
                    <a:stretch>
                      <a:fillRect/>
                    </a:stretch>
                  </pic:blipFill>
                  <pic:spPr>
                    <a:xfrm>
                      <a:off x="0" y="0"/>
                      <a:ext cx="4225925" cy="1692275"/>
                    </a:xfrm>
                    <a:prstGeom prst="rect">
                      <a:avLst/>
                    </a:prstGeom>
                  </pic:spPr>
                </pic:pic>
              </a:graphicData>
            </a:graphic>
          </wp:inline>
        </w:drawing>
      </w:r>
    </w:p>
    <w:p>
      <w:pPr>
        <w:spacing w:before="240" w:after="240" w:line="240" w:lineRule="auto"/>
        <w:ind w:left="0" w:firstLine="0"/>
        <w:rPr>
          <w:rFonts w:hint="default"/>
          <w:sz w:val="24"/>
          <w:szCs w:val="24"/>
          <w:lang w:val="en-US"/>
        </w:rPr>
      </w:pPr>
      <w:r>
        <w:rPr>
          <w:rFonts w:hint="default"/>
          <w:sz w:val="24"/>
          <w:szCs w:val="24"/>
          <w:lang w:val="en-US"/>
        </w:rPr>
        <w:drawing>
          <wp:inline distT="0" distB="0" distL="114300" distR="114300">
            <wp:extent cx="4197350" cy="3427095"/>
            <wp:effectExtent l="0" t="0" r="12700" b="1905"/>
            <wp:docPr id="31" name="图片 31" descr="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nput"/>
                    <pic:cNvPicPr>
                      <a:picLocks noChangeAspect="1"/>
                    </pic:cNvPicPr>
                  </pic:nvPicPr>
                  <pic:blipFill>
                    <a:blip r:embed="rId41"/>
                    <a:stretch>
                      <a:fillRect/>
                    </a:stretch>
                  </pic:blipFill>
                  <pic:spPr>
                    <a:xfrm>
                      <a:off x="0" y="0"/>
                      <a:ext cx="4197350" cy="3427095"/>
                    </a:xfrm>
                    <a:prstGeom prst="rect">
                      <a:avLst/>
                    </a:prstGeom>
                  </pic:spPr>
                </pic:pic>
              </a:graphicData>
            </a:graphic>
          </wp:inline>
        </w:drawing>
      </w:r>
    </w:p>
    <w:p>
      <w:pPr>
        <w:spacing w:before="240" w:after="240" w:line="240" w:lineRule="auto"/>
        <w:ind w:left="0" w:firstLine="0"/>
        <w:rPr>
          <w:rFonts w:hint="default"/>
          <w:sz w:val="24"/>
          <w:szCs w:val="24"/>
          <w:lang w:val="en-US"/>
        </w:rPr>
      </w:pPr>
      <w:r>
        <w:rPr>
          <w:rFonts w:hint="default"/>
          <w:sz w:val="24"/>
          <w:szCs w:val="24"/>
          <w:lang w:val="en-US"/>
        </w:rPr>
        <w:drawing>
          <wp:inline distT="0" distB="0" distL="114300" distR="114300">
            <wp:extent cx="3892550" cy="2982595"/>
            <wp:effectExtent l="0" t="0" r="12700" b="8255"/>
            <wp:docPr id="32" name="图片 32" descr="inpu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nput 2"/>
                    <pic:cNvPicPr>
                      <a:picLocks noChangeAspect="1"/>
                    </pic:cNvPicPr>
                  </pic:nvPicPr>
                  <pic:blipFill>
                    <a:blip r:embed="rId42"/>
                    <a:stretch>
                      <a:fillRect/>
                    </a:stretch>
                  </pic:blipFill>
                  <pic:spPr>
                    <a:xfrm>
                      <a:off x="0" y="0"/>
                      <a:ext cx="3892550" cy="2982595"/>
                    </a:xfrm>
                    <a:prstGeom prst="rect">
                      <a:avLst/>
                    </a:prstGeom>
                  </pic:spPr>
                </pic:pic>
              </a:graphicData>
            </a:graphic>
          </wp:inline>
        </w:drawing>
      </w:r>
    </w:p>
    <w:p>
      <w:pPr>
        <w:spacing w:before="240" w:after="240" w:line="240" w:lineRule="auto"/>
        <w:ind w:left="0" w:firstLine="0"/>
        <w:rPr>
          <w:rFonts w:hint="default"/>
          <w:sz w:val="24"/>
          <w:szCs w:val="24"/>
          <w:lang w:val="en-US"/>
        </w:rPr>
      </w:pPr>
      <w:r>
        <w:rPr>
          <w:rFonts w:hint="default"/>
          <w:sz w:val="24"/>
          <w:szCs w:val="24"/>
          <w:lang w:val="en-US"/>
        </w:rPr>
        <w:drawing>
          <wp:inline distT="0" distB="0" distL="114300" distR="114300">
            <wp:extent cx="3956050" cy="663575"/>
            <wp:effectExtent l="0" t="0" r="6350" b="3175"/>
            <wp:docPr id="33" name="图片 33" descr="inpu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nput 3"/>
                    <pic:cNvPicPr>
                      <a:picLocks noChangeAspect="1"/>
                    </pic:cNvPicPr>
                  </pic:nvPicPr>
                  <pic:blipFill>
                    <a:blip r:embed="rId43"/>
                    <a:stretch>
                      <a:fillRect/>
                    </a:stretch>
                  </pic:blipFill>
                  <pic:spPr>
                    <a:xfrm>
                      <a:off x="0" y="0"/>
                      <a:ext cx="3956050" cy="663575"/>
                    </a:xfrm>
                    <a:prstGeom prst="rect">
                      <a:avLst/>
                    </a:prstGeom>
                  </pic:spPr>
                </pic:pic>
              </a:graphicData>
            </a:graphic>
          </wp:inline>
        </w:drawing>
      </w:r>
    </w:p>
    <w:p>
      <w:pPr>
        <w:spacing w:before="240" w:after="240" w:line="240" w:lineRule="auto"/>
        <w:ind w:left="0" w:firstLine="0"/>
        <w:rPr>
          <w:rFonts w:hint="default"/>
          <w:sz w:val="24"/>
          <w:szCs w:val="24"/>
          <w:lang w:val="en-US"/>
        </w:rPr>
      </w:pPr>
      <w:r>
        <w:rPr>
          <w:rFonts w:hint="default"/>
          <w:sz w:val="24"/>
          <w:szCs w:val="24"/>
          <w:lang w:val="en-US"/>
        </w:rPr>
        <w:t xml:space="preserve">  I set the button positions in the scripts at first then figureed to instantiate them in horizontal layout from a pareted transform.</w:t>
      </w:r>
    </w:p>
    <w:p>
      <w:pPr>
        <w:spacing w:before="240" w:after="240" w:line="240" w:lineRule="auto"/>
        <w:ind w:left="0" w:firstLine="0"/>
        <w:rPr>
          <w:rFonts w:hint="default"/>
          <w:sz w:val="24"/>
          <w:szCs w:val="24"/>
          <w:lang w:val="en-US"/>
        </w:rPr>
      </w:pPr>
      <w:r>
        <w:rPr>
          <w:rFonts w:hint="default"/>
          <w:sz w:val="24"/>
          <w:szCs w:val="24"/>
          <w:lang w:val="en-US"/>
        </w:rPr>
        <w:drawing>
          <wp:inline distT="0" distB="0" distL="114300" distR="114300">
            <wp:extent cx="3681095" cy="4297045"/>
            <wp:effectExtent l="0" t="0" r="14605" b="8255"/>
            <wp:docPr id="38" name="图片 38" descr="spaw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pawn button"/>
                    <pic:cNvPicPr>
                      <a:picLocks noChangeAspect="1"/>
                    </pic:cNvPicPr>
                  </pic:nvPicPr>
                  <pic:blipFill>
                    <a:blip r:embed="rId44"/>
                    <a:stretch>
                      <a:fillRect/>
                    </a:stretch>
                  </pic:blipFill>
                  <pic:spPr>
                    <a:xfrm>
                      <a:off x="0" y="0"/>
                      <a:ext cx="3681095" cy="4297045"/>
                    </a:xfrm>
                    <a:prstGeom prst="rect">
                      <a:avLst/>
                    </a:prstGeom>
                  </pic:spPr>
                </pic:pic>
              </a:graphicData>
            </a:graphic>
          </wp:inline>
        </w:drawing>
      </w:r>
    </w:p>
    <w:p>
      <w:pPr>
        <w:spacing w:before="240" w:after="240" w:line="240" w:lineRule="auto"/>
        <w:ind w:left="0" w:firstLine="0"/>
        <w:rPr>
          <w:rFonts w:hint="default"/>
          <w:sz w:val="24"/>
          <w:szCs w:val="24"/>
          <w:lang w:val="en-US"/>
        </w:rPr>
      </w:pPr>
      <w:r>
        <w:rPr>
          <w:rFonts w:hint="default"/>
          <w:sz w:val="24"/>
          <w:szCs w:val="24"/>
          <w:lang w:val="en-US"/>
        </w:rPr>
        <w:t xml:space="preserve">  Also I paused the game myself by only set timescale before when leveling up the player but then modify the method from ‘InGameMenuManager’ so the other panels can also used this pause function.</w:t>
      </w:r>
    </w:p>
    <w:p>
      <w:pPr>
        <w:spacing w:before="240" w:after="240" w:line="240" w:lineRule="auto"/>
        <w:ind w:left="0" w:firstLine="0"/>
        <w:rPr>
          <w:rFonts w:hint="default"/>
          <w:sz w:val="24"/>
          <w:szCs w:val="24"/>
          <w:lang w:val="en-US"/>
        </w:rPr>
      </w:pPr>
      <w:r>
        <w:rPr>
          <w:rFonts w:hint="default"/>
          <w:sz w:val="24"/>
          <w:szCs w:val="24"/>
          <w:lang w:val="en-US"/>
        </w:rPr>
        <w:drawing>
          <wp:inline distT="0" distB="0" distL="114300" distR="114300">
            <wp:extent cx="4276725" cy="3400425"/>
            <wp:effectExtent l="0" t="0" r="9525" b="9525"/>
            <wp:docPr id="37" name="图片 37" descr="modify 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modify pause"/>
                    <pic:cNvPicPr>
                      <a:picLocks noChangeAspect="1"/>
                    </pic:cNvPicPr>
                  </pic:nvPicPr>
                  <pic:blipFill>
                    <a:blip r:embed="rId45"/>
                    <a:stretch>
                      <a:fillRect/>
                    </a:stretch>
                  </pic:blipFill>
                  <pic:spPr>
                    <a:xfrm>
                      <a:off x="0" y="0"/>
                      <a:ext cx="4276725" cy="3400425"/>
                    </a:xfrm>
                    <a:prstGeom prst="rect">
                      <a:avLst/>
                    </a:prstGeom>
                  </pic:spPr>
                </pic:pic>
              </a:graphicData>
            </a:graphic>
          </wp:inline>
        </w:drawing>
      </w:r>
    </w:p>
    <w:p>
      <w:pPr>
        <w:spacing w:before="240" w:after="240" w:line="240" w:lineRule="auto"/>
        <w:ind w:left="0" w:firstLine="0"/>
        <w:rPr>
          <w:rFonts w:hint="default"/>
          <w:sz w:val="24"/>
          <w:szCs w:val="24"/>
          <w:lang w:val="en-US"/>
        </w:rPr>
      </w:pPr>
      <w:r>
        <w:rPr>
          <w:rFonts w:hint="default"/>
          <w:sz w:val="24"/>
          <w:szCs w:val="24"/>
          <w:lang w:val="en-US"/>
        </w:rPr>
        <w:t xml:space="preserve">  The power-ups could be spawned multiple times in the panel before then I added a exclude list to prevent that happening.</w:t>
      </w:r>
    </w:p>
    <w:p>
      <w:pPr>
        <w:spacing w:before="240" w:after="240" w:line="240" w:lineRule="auto"/>
        <w:ind w:left="0" w:firstLine="0"/>
        <w:rPr>
          <w:rFonts w:hint="default"/>
          <w:sz w:val="24"/>
          <w:szCs w:val="24"/>
          <w:lang w:val="en-US"/>
        </w:rPr>
      </w:pPr>
      <w:r>
        <w:rPr>
          <w:rFonts w:hint="default"/>
          <w:sz w:val="24"/>
          <w:szCs w:val="24"/>
          <w:lang w:val="en-US"/>
        </w:rPr>
        <w:drawing>
          <wp:inline distT="0" distB="0" distL="114300" distR="114300">
            <wp:extent cx="4282440" cy="3984625"/>
            <wp:effectExtent l="0" t="0" r="3810" b="15875"/>
            <wp:docPr id="35" name="图片 35" descr="Instantiate butt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nstantiate button 1"/>
                    <pic:cNvPicPr>
                      <a:picLocks noChangeAspect="1"/>
                    </pic:cNvPicPr>
                  </pic:nvPicPr>
                  <pic:blipFill>
                    <a:blip r:embed="rId46"/>
                    <a:stretch>
                      <a:fillRect/>
                    </a:stretch>
                  </pic:blipFill>
                  <pic:spPr>
                    <a:xfrm>
                      <a:off x="0" y="0"/>
                      <a:ext cx="4282440" cy="3984625"/>
                    </a:xfrm>
                    <a:prstGeom prst="rect">
                      <a:avLst/>
                    </a:prstGeom>
                  </pic:spPr>
                </pic:pic>
              </a:graphicData>
            </a:graphic>
          </wp:inline>
        </w:drawing>
      </w:r>
    </w:p>
    <w:p>
      <w:pPr>
        <w:spacing w:before="240" w:after="240" w:line="240" w:lineRule="auto"/>
        <w:ind w:left="0" w:firstLine="0"/>
        <w:rPr>
          <w:rFonts w:hint="default"/>
          <w:sz w:val="24"/>
          <w:szCs w:val="24"/>
          <w:lang w:val="en-US"/>
        </w:rPr>
      </w:pPr>
    </w:p>
    <w:p>
      <w:pPr>
        <w:spacing w:before="240" w:after="240" w:line="240" w:lineRule="auto"/>
        <w:ind w:left="0" w:firstLine="0"/>
        <w:rPr>
          <w:rFonts w:hint="default"/>
          <w:sz w:val="24"/>
          <w:szCs w:val="24"/>
          <w:lang w:val="en-US"/>
        </w:rPr>
      </w:pPr>
      <w:r>
        <w:rPr>
          <w:rFonts w:hint="default"/>
          <w:sz w:val="24"/>
          <w:szCs w:val="24"/>
          <w:lang w:val="en-US"/>
        </w:rPr>
        <w:drawing>
          <wp:inline distT="0" distB="0" distL="114300" distR="114300">
            <wp:extent cx="4133850" cy="4037965"/>
            <wp:effectExtent l="0" t="0" r="0" b="635"/>
            <wp:docPr id="36" name="图片 36" descr="Instantiate butt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nstantiate button 2"/>
                    <pic:cNvPicPr>
                      <a:picLocks noChangeAspect="1"/>
                    </pic:cNvPicPr>
                  </pic:nvPicPr>
                  <pic:blipFill>
                    <a:blip r:embed="rId47"/>
                    <a:stretch>
                      <a:fillRect/>
                    </a:stretch>
                  </pic:blipFill>
                  <pic:spPr>
                    <a:xfrm>
                      <a:off x="0" y="0"/>
                      <a:ext cx="4133850" cy="4037965"/>
                    </a:xfrm>
                    <a:prstGeom prst="rect">
                      <a:avLst/>
                    </a:prstGeom>
                  </pic:spPr>
                </pic:pic>
              </a:graphicData>
            </a:graphic>
          </wp:inline>
        </w:drawing>
      </w:r>
    </w:p>
    <w:p>
      <w:pPr>
        <w:spacing w:before="240" w:after="240" w:line="240" w:lineRule="auto"/>
        <w:ind w:left="0" w:firstLine="0"/>
        <w:rPr>
          <w:rFonts w:hint="default"/>
          <w:sz w:val="24"/>
          <w:szCs w:val="24"/>
          <w:lang w:val="en-US"/>
        </w:rPr>
      </w:pPr>
      <w:r>
        <w:rPr>
          <w:rFonts w:hint="default"/>
          <w:sz w:val="24"/>
          <w:szCs w:val="24"/>
          <w:lang w:val="en-US"/>
        </w:rPr>
        <w:t xml:space="preserve"> For the Freeze ability I was trying to add a modifier to all the speed (movement, rotation, animation) of the enemy but failed then modified the ‘EnemyMobile’ script to add a new ‘AiState’ to freeze the enemy’s behaviour based on NaveMeshAI.</w:t>
      </w:r>
    </w:p>
    <w:p>
      <w:pPr>
        <w:spacing w:before="240" w:after="240" w:line="240" w:lineRule="auto"/>
        <w:ind w:left="0" w:firstLine="0"/>
        <w:rPr>
          <w:rFonts w:hint="default"/>
          <w:sz w:val="24"/>
          <w:szCs w:val="24"/>
          <w:lang w:val="en-US"/>
        </w:rPr>
      </w:pPr>
      <w:r>
        <w:rPr>
          <w:rFonts w:hint="default"/>
          <w:sz w:val="24"/>
          <w:szCs w:val="24"/>
          <w:lang w:val="en-US"/>
        </w:rPr>
        <w:t xml:space="preserve">  What’s more, I used event to fire the onFreeze method when activate the Freeze ability but it freezes all the enemies on the map while I only wanted a range of them frozen, then I made it by ‘overlapSphere’ detection.</w:t>
      </w:r>
    </w:p>
    <w:p>
      <w:pPr>
        <w:spacing w:before="240" w:after="240" w:line="240" w:lineRule="auto"/>
        <w:ind w:left="0" w:firstLine="0"/>
      </w:pPr>
      <w:r>
        <w:drawing>
          <wp:inline distT="0" distB="0" distL="114300" distR="114300">
            <wp:extent cx="4323715" cy="1314450"/>
            <wp:effectExtent l="0" t="0" r="635" b="0"/>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48"/>
                    <a:stretch>
                      <a:fillRect/>
                    </a:stretch>
                  </pic:blipFill>
                  <pic:spPr>
                    <a:xfrm>
                      <a:off x="0" y="0"/>
                      <a:ext cx="4323715" cy="1314450"/>
                    </a:xfrm>
                    <a:prstGeom prst="rect">
                      <a:avLst/>
                    </a:prstGeom>
                    <a:noFill/>
                    <a:ln>
                      <a:noFill/>
                    </a:ln>
                  </pic:spPr>
                </pic:pic>
              </a:graphicData>
            </a:graphic>
          </wp:inline>
        </w:drawing>
      </w:r>
    </w:p>
    <w:p>
      <w:pPr>
        <w:spacing w:before="240" w:after="240" w:line="240" w:lineRule="auto"/>
        <w:ind w:left="0" w:firstLine="0"/>
      </w:pPr>
      <w:r>
        <w:drawing>
          <wp:inline distT="0" distB="0" distL="114300" distR="114300">
            <wp:extent cx="4329430" cy="1492885"/>
            <wp:effectExtent l="0" t="0" r="13970" b="12065"/>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pic:cNvPicPr>
                  </pic:nvPicPr>
                  <pic:blipFill>
                    <a:blip r:embed="rId49"/>
                    <a:stretch>
                      <a:fillRect/>
                    </a:stretch>
                  </pic:blipFill>
                  <pic:spPr>
                    <a:xfrm>
                      <a:off x="0" y="0"/>
                      <a:ext cx="4329430" cy="1492885"/>
                    </a:xfrm>
                    <a:prstGeom prst="rect">
                      <a:avLst/>
                    </a:prstGeom>
                    <a:noFill/>
                    <a:ln>
                      <a:noFill/>
                    </a:ln>
                  </pic:spPr>
                </pic:pic>
              </a:graphicData>
            </a:graphic>
          </wp:inline>
        </w:drawing>
      </w:r>
    </w:p>
    <w:p>
      <w:pPr>
        <w:spacing w:before="240" w:after="240" w:line="240" w:lineRule="auto"/>
        <w:ind w:left="0" w:firstLine="0"/>
        <w:rPr>
          <w:rFonts w:hint="default"/>
          <w:sz w:val="24"/>
          <w:szCs w:val="24"/>
          <w:lang w:val="en-US"/>
        </w:rPr>
      </w:pPr>
      <w:r>
        <w:rPr>
          <w:rFonts w:hint="default"/>
          <w:sz w:val="24"/>
          <w:szCs w:val="24"/>
          <w:lang w:val="en-US"/>
        </w:rPr>
        <w:t xml:space="preserve">  I used scriptable object for each of my passive power-ups at first but it didn’t turn out as a smart solution to such a simple function which basically only changes the value in other script, so instead I created the ‘Modify_’ in the script I need to change values and call the target method when the button is clicked.</w:t>
      </w:r>
    </w:p>
    <w:p>
      <w:pPr>
        <w:spacing w:before="240" w:after="240" w:line="240" w:lineRule="auto"/>
        <w:ind w:left="0" w:firstLine="0"/>
      </w:pPr>
      <w:r>
        <w:drawing>
          <wp:inline distT="0" distB="0" distL="114300" distR="114300">
            <wp:extent cx="4635500" cy="1893570"/>
            <wp:effectExtent l="0" t="0" r="12700" b="11430"/>
            <wp:docPr id="4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2"/>
                    <pic:cNvPicPr>
                      <a:picLocks noChangeAspect="1"/>
                    </pic:cNvPicPr>
                  </pic:nvPicPr>
                  <pic:blipFill>
                    <a:blip r:embed="rId50"/>
                    <a:stretch>
                      <a:fillRect/>
                    </a:stretch>
                  </pic:blipFill>
                  <pic:spPr>
                    <a:xfrm>
                      <a:off x="0" y="0"/>
                      <a:ext cx="4635500" cy="1893570"/>
                    </a:xfrm>
                    <a:prstGeom prst="rect">
                      <a:avLst/>
                    </a:prstGeom>
                    <a:noFill/>
                    <a:ln>
                      <a:noFill/>
                    </a:ln>
                  </pic:spPr>
                </pic:pic>
              </a:graphicData>
            </a:graphic>
          </wp:inline>
        </w:drawing>
      </w:r>
    </w:p>
    <w:p>
      <w:pPr>
        <w:spacing w:before="240" w:after="240" w:line="240" w:lineRule="auto"/>
        <w:ind w:left="0" w:firstLine="0"/>
      </w:pPr>
      <w:r>
        <w:drawing>
          <wp:inline distT="0" distB="0" distL="114300" distR="114300">
            <wp:extent cx="4626610" cy="2951480"/>
            <wp:effectExtent l="0" t="0" r="2540" b="1270"/>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51"/>
                    <a:stretch>
                      <a:fillRect/>
                    </a:stretch>
                  </pic:blipFill>
                  <pic:spPr>
                    <a:xfrm>
                      <a:off x="0" y="0"/>
                      <a:ext cx="4626610" cy="2951480"/>
                    </a:xfrm>
                    <a:prstGeom prst="rect">
                      <a:avLst/>
                    </a:prstGeom>
                    <a:noFill/>
                    <a:ln>
                      <a:noFill/>
                    </a:ln>
                  </pic:spPr>
                </pic:pic>
              </a:graphicData>
            </a:graphic>
          </wp:inline>
        </w:drawing>
      </w:r>
    </w:p>
    <w:p>
      <w:pPr>
        <w:spacing w:before="240" w:after="240" w:line="240" w:lineRule="auto"/>
        <w:ind w:left="0" w:firstLine="0"/>
        <w:rPr>
          <w:rFonts w:hint="default"/>
          <w:lang w:val="en-US"/>
        </w:rPr>
      </w:pPr>
      <w:r>
        <w:drawing>
          <wp:inline distT="0" distB="0" distL="114300" distR="114300">
            <wp:extent cx="4648835" cy="2545080"/>
            <wp:effectExtent l="0" t="0" r="18415" b="7620"/>
            <wp:docPr id="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3"/>
                    <pic:cNvPicPr>
                      <a:picLocks noChangeAspect="1"/>
                    </pic:cNvPicPr>
                  </pic:nvPicPr>
                  <pic:blipFill>
                    <a:blip r:embed="rId52"/>
                    <a:stretch>
                      <a:fillRect/>
                    </a:stretch>
                  </pic:blipFill>
                  <pic:spPr>
                    <a:xfrm>
                      <a:off x="0" y="0"/>
                      <a:ext cx="4648835" cy="2545080"/>
                    </a:xfrm>
                    <a:prstGeom prst="rect">
                      <a:avLst/>
                    </a:prstGeom>
                    <a:noFill/>
                    <a:ln>
                      <a:noFill/>
                    </a:ln>
                  </pic:spPr>
                </pic:pic>
              </a:graphicData>
            </a:graphic>
          </wp:inline>
        </w:drawing>
      </w:r>
    </w:p>
    <w:p>
      <w:pPr>
        <w:pStyle w:val="2"/>
        <w:rPr>
          <w:b/>
          <w:color w:val="2F5496"/>
        </w:rPr>
      </w:pPr>
      <w:bookmarkStart w:id="7" w:name="_1yprzg166p7m" w:colFirst="0" w:colLast="0"/>
      <w:bookmarkEnd w:id="7"/>
      <w:r>
        <w:rPr>
          <w:b/>
          <w:color w:val="2F5496"/>
          <w:rtl w:val="0"/>
        </w:rPr>
        <w:t>Reflection</w:t>
      </w:r>
    </w:p>
    <w:p>
      <w:pPr>
        <w:spacing w:before="240" w:after="240" w:line="240" w:lineRule="auto"/>
        <w:ind w:left="0" w:firstLine="0"/>
        <w:rPr>
          <w:sz w:val="32"/>
          <w:szCs w:val="32"/>
        </w:rPr>
      </w:pPr>
      <w:r>
        <w:rPr>
          <w:sz w:val="32"/>
          <w:szCs w:val="32"/>
          <w:rtl w:val="0"/>
        </w:rPr>
        <w:t>My Learning Process</w:t>
      </w:r>
    </w:p>
    <w:p>
      <w:pPr>
        <w:spacing w:before="240" w:after="240" w:line="240" w:lineRule="auto"/>
        <w:ind w:left="0" w:firstLine="0"/>
        <w:rPr>
          <w:sz w:val="24"/>
          <w:szCs w:val="24"/>
        </w:rPr>
      </w:pPr>
      <w:r>
        <w:rPr>
          <w:sz w:val="32"/>
          <w:szCs w:val="32"/>
          <w:rtl w:val="0"/>
        </w:rPr>
        <w:t xml:space="preserve"> </w:t>
      </w:r>
      <w:r>
        <w:rPr>
          <w:sz w:val="24"/>
          <w:szCs w:val="24"/>
          <w:rtl w:val="0"/>
        </w:rPr>
        <w:t xml:space="preserve">I had no idea it could be this hard at the beginning and this focus track entirely flipped the opinion I held from the time I started coding which was last year, “If it works it works”. So I always knew that I was not good at coding but I was sort of proud of my prototyping skill with C# in Unity till I figured out that’s what they said ‘spaghetti script’. However, I’m really glad my teacher Armando not only talked about game programming but also coding logic in general to expand my understanding of why I should use and think of various solutions to a problem that’s already ‘fixed’ superficially. </w:t>
      </w:r>
    </w:p>
    <w:p>
      <w:pPr>
        <w:spacing w:before="240" w:after="240" w:line="240" w:lineRule="auto"/>
        <w:ind w:left="0" w:firstLine="0"/>
        <w:rPr>
          <w:sz w:val="24"/>
          <w:szCs w:val="24"/>
        </w:rPr>
      </w:pPr>
      <w:r>
        <w:rPr>
          <w:sz w:val="24"/>
          <w:szCs w:val="24"/>
          <w:rtl w:val="0"/>
        </w:rPr>
        <w:t xml:space="preserve">  I was trying hard to get out of my coding comfort zone by writing the special functions I’d never used or heard before such as overriding, virtual, interface, etc. The UML diagram helped me a lot at this point to let me have an overview of my script structure so that when I was stuck in coding or figuring out the solution I could always go back to the UML to check for alternative ways to reorganize the script relationships and optimize my solutions. In this process, I learned (game) programming from my own lesson, which was both challenging and rewarding at the same time because it underscored that there are often better solutions than what I currently have within a given context, which pushed me to always think and learn more from the magic coding world.</w:t>
      </w:r>
    </w:p>
    <w:p>
      <w:pPr>
        <w:spacing w:before="240" w:after="240" w:line="240" w:lineRule="auto"/>
        <w:rPr>
          <w:sz w:val="24"/>
          <w:szCs w:val="24"/>
        </w:rPr>
      </w:pPr>
      <w:r>
        <w:rPr>
          <w:sz w:val="24"/>
          <w:szCs w:val="24"/>
          <w:rtl w:val="0"/>
        </w:rPr>
        <w:t xml:space="preserve">  Modifying the micro FPS game provided a fascinating glimpse into how industry-standard projects manage complicated systems with such good organization. This experience granted me valuable insights into the essential relationships between scripts and mechanic functions within the game. On the other hand, it presented certain constraints as I aimed to accomplish my tasks within this framework. I found myself grappling with the balance between leveraging existing scripts for modifications and the potential necessity of creating entirely new scripts for my specific needs. This immersive journey has deepened my understanding of industry-standard practices and also offered a compelling experience as I imagined playing the role of an intern within the company while undertaking my coding tasks.</w:t>
      </w:r>
    </w:p>
    <w:p>
      <w:pPr>
        <w:spacing w:before="240" w:after="240" w:line="240" w:lineRule="auto"/>
        <w:rPr>
          <w:sz w:val="24"/>
          <w:szCs w:val="24"/>
          <w:rtl w:val="0"/>
        </w:rPr>
      </w:pPr>
      <w:r>
        <w:rPr>
          <w:sz w:val="24"/>
          <w:szCs w:val="24"/>
          <w:rtl w:val="0"/>
        </w:rPr>
        <w:t xml:space="preserve">  I want to become a decent programmer and from this focus track, I've gained a profound understanding that it’s not only about how much programming knowledge you have but more about solving problems and staying open to learning new things in this always-evolving field. I've got the hang of it, and moving forward, I'm eager to keep improving my understanding and stay curious about pragramming.</w:t>
      </w:r>
    </w:p>
    <w:p>
      <w:pPr>
        <w:pStyle w:val="2"/>
        <w:rPr>
          <w:rFonts w:hint="default"/>
          <w:b/>
          <w:color w:val="2F5496"/>
          <w:lang w:val="en-US"/>
        </w:rPr>
      </w:pPr>
      <w:r>
        <w:rPr>
          <w:rFonts w:hint="default"/>
          <w:b/>
          <w:color w:val="2F5496"/>
          <w:rtl w:val="0"/>
          <w:lang w:val="en-US"/>
        </w:rPr>
        <w:t>Reference</w:t>
      </w:r>
    </w:p>
    <w:p>
      <w:pPr>
        <w:spacing w:before="240" w:after="240" w:line="240" w:lineRule="auto"/>
        <w:ind w:left="0" w:firstLine="0"/>
        <w:rPr>
          <w:rFonts w:hint="default"/>
          <w:sz w:val="32"/>
          <w:szCs w:val="32"/>
          <w:rtl w:val="0"/>
          <w:lang w:val="en-US"/>
        </w:rPr>
      </w:pPr>
      <w:r>
        <w:rPr>
          <w:rFonts w:hint="default"/>
          <w:sz w:val="32"/>
          <w:szCs w:val="32"/>
          <w:rtl w:val="0"/>
          <w:lang w:val="en-US"/>
        </w:rPr>
        <w:t>Used Source &amp; Tutorials</w:t>
      </w:r>
    </w:p>
    <w:p>
      <w:pPr>
        <w:pStyle w:val="9"/>
        <w:keepNext w:val="0"/>
        <w:keepLines w:val="0"/>
        <w:widowControl/>
        <w:numPr>
          <w:ilvl w:val="0"/>
          <w:numId w:val="9"/>
        </w:numPr>
        <w:suppressLineNumbers w:val="0"/>
        <w:bidi w:val="0"/>
        <w:spacing w:before="240" w:beforeAutospacing="0" w:after="240" w:afterAutospacing="0" w:line="18" w:lineRule="atLeast"/>
        <w:ind w:left="720" w:leftChars="0" w:hanging="360" w:firstLineChars="0"/>
      </w:pPr>
      <w:r>
        <w:rPr>
          <w:rFonts w:ascii="Arial" w:hAnsi="Arial" w:cs="Arial"/>
          <w:i w:val="0"/>
          <w:iCs w:val="0"/>
          <w:color w:val="000000"/>
          <w:sz w:val="24"/>
          <w:szCs w:val="24"/>
          <w:u w:val="none"/>
          <w:vertAlign w:val="baseline"/>
        </w:rPr>
        <w:t xml:space="preserve">Wiki, C. T. V. S. (n.d.-b). Mechanics. Vampire Survivors Wiki. </w:t>
      </w:r>
      <w:r>
        <w:rPr>
          <w:b w:val="0"/>
          <w:bCs w:val="0"/>
          <w:u w:val="none"/>
        </w:rPr>
        <w:fldChar w:fldCharType="begin"/>
      </w:r>
      <w:r>
        <w:rPr>
          <w:b w:val="0"/>
          <w:bCs w:val="0"/>
          <w:u w:val="none"/>
        </w:rPr>
        <w:instrText xml:space="preserve"> HYPERLINK "https://vampire-survivors.fandom.com/wiki/Category:Mechanics" </w:instrText>
      </w:r>
      <w:r>
        <w:rPr>
          <w:b w:val="0"/>
          <w:bCs w:val="0"/>
          <w:u w:val="none"/>
        </w:rPr>
        <w:fldChar w:fldCharType="separate"/>
      </w:r>
      <w:r>
        <w:rPr>
          <w:rStyle w:val="13"/>
          <w:rFonts w:hint="default" w:ascii="Arial" w:hAnsi="Arial" w:cs="Arial"/>
          <w:i w:val="0"/>
          <w:iCs w:val="0"/>
          <w:color w:val="1155CC"/>
          <w:sz w:val="24"/>
          <w:szCs w:val="24"/>
          <w:u w:val="single"/>
          <w:vertAlign w:val="baseline"/>
        </w:rPr>
        <w:t>https://vampire-survivors.fandom.com/wiki/Category:Mechanics</w:t>
      </w:r>
      <w:r>
        <w:rPr>
          <w:b w:val="0"/>
          <w:bCs w:val="0"/>
          <w:u w:val="none"/>
        </w:rPr>
        <w:fldChar w:fldCharType="end"/>
      </w:r>
    </w:p>
    <w:p>
      <w:pPr>
        <w:pStyle w:val="9"/>
        <w:keepNext w:val="0"/>
        <w:keepLines w:val="0"/>
        <w:widowControl/>
        <w:numPr>
          <w:ilvl w:val="0"/>
          <w:numId w:val="9"/>
        </w:numPr>
        <w:suppressLineNumbers w:val="0"/>
        <w:bidi w:val="0"/>
        <w:spacing w:before="240" w:beforeAutospacing="0" w:after="240" w:afterAutospacing="0" w:line="18" w:lineRule="atLeast"/>
        <w:ind w:left="720" w:leftChars="0" w:hanging="360" w:firstLineChars="0"/>
      </w:pPr>
      <w:r>
        <w:rPr>
          <w:rFonts w:hint="default" w:ascii="Arial" w:hAnsi="Arial" w:cs="Arial"/>
          <w:i w:val="0"/>
          <w:iCs w:val="0"/>
          <w:color w:val="000000"/>
          <w:sz w:val="24"/>
          <w:szCs w:val="24"/>
          <w:u w:val="none"/>
          <w:vertAlign w:val="baseline"/>
        </w:rPr>
        <w:t xml:space="preserve">Vampire Survivors review. (2022, October 27). Pcgamer. </w:t>
      </w:r>
      <w:r>
        <w:rPr>
          <w:b w:val="0"/>
          <w:bCs w:val="0"/>
          <w:u w:val="none"/>
        </w:rPr>
        <w:fldChar w:fldCharType="begin"/>
      </w:r>
      <w:r>
        <w:rPr>
          <w:b w:val="0"/>
          <w:bCs w:val="0"/>
          <w:u w:val="none"/>
        </w:rPr>
        <w:instrText xml:space="preserve"> HYPERLINK "https://www.pcgamer.com/vampire-survivors-review/" </w:instrText>
      </w:r>
      <w:r>
        <w:rPr>
          <w:b w:val="0"/>
          <w:bCs w:val="0"/>
          <w:u w:val="none"/>
        </w:rPr>
        <w:fldChar w:fldCharType="separate"/>
      </w:r>
      <w:r>
        <w:rPr>
          <w:rStyle w:val="13"/>
          <w:rFonts w:hint="default" w:ascii="Arial" w:hAnsi="Arial" w:cs="Arial"/>
          <w:i w:val="0"/>
          <w:iCs w:val="0"/>
          <w:color w:val="1155CC"/>
          <w:sz w:val="24"/>
          <w:szCs w:val="24"/>
          <w:u w:val="single"/>
          <w:vertAlign w:val="baseline"/>
        </w:rPr>
        <w:t>https://www.pcgamer.com/vampire-survivors-review/</w:t>
      </w:r>
      <w:r>
        <w:rPr>
          <w:b w:val="0"/>
          <w:bCs w:val="0"/>
          <w:u w:val="none"/>
        </w:rPr>
        <w:fldChar w:fldCharType="end"/>
      </w:r>
    </w:p>
    <w:p>
      <w:pPr>
        <w:pStyle w:val="9"/>
        <w:keepNext w:val="0"/>
        <w:keepLines w:val="0"/>
        <w:widowControl/>
        <w:numPr>
          <w:ilvl w:val="0"/>
          <w:numId w:val="9"/>
        </w:numPr>
        <w:suppressLineNumbers w:val="0"/>
        <w:bidi w:val="0"/>
        <w:spacing w:before="240" w:beforeAutospacing="0" w:after="240" w:afterAutospacing="0" w:line="18" w:lineRule="atLeast"/>
        <w:ind w:left="720" w:leftChars="0" w:hanging="360" w:firstLineChars="0"/>
      </w:pPr>
      <w:r>
        <w:rPr>
          <w:rFonts w:hint="default" w:ascii="Arial" w:hAnsi="Arial" w:cs="Arial"/>
          <w:i w:val="0"/>
          <w:iCs w:val="0"/>
          <w:color w:val="000000"/>
          <w:sz w:val="24"/>
          <w:szCs w:val="24"/>
          <w:u w:val="none"/>
          <w:vertAlign w:val="baseline"/>
        </w:rPr>
        <w:t xml:space="preserve">Wright, S. T., &amp; Janca, B. (2023, March 2). How Vampire Survivors went from hobby project to Game of the Year. GameSpot. </w:t>
      </w:r>
      <w:r>
        <w:rPr>
          <w:b w:val="0"/>
          <w:bCs w:val="0"/>
          <w:u w:val="none"/>
        </w:rPr>
        <w:fldChar w:fldCharType="begin"/>
      </w:r>
      <w:r>
        <w:rPr>
          <w:b w:val="0"/>
          <w:bCs w:val="0"/>
          <w:u w:val="none"/>
        </w:rPr>
        <w:instrText xml:space="preserve"> HYPERLINK "https://www.gamespot.com/articles/how-vampire-survivors-went-from-hobby-project-to-game-of-the-year/1100-6511980/" </w:instrText>
      </w:r>
      <w:r>
        <w:rPr>
          <w:b w:val="0"/>
          <w:bCs w:val="0"/>
          <w:u w:val="none"/>
        </w:rPr>
        <w:fldChar w:fldCharType="separate"/>
      </w:r>
      <w:r>
        <w:rPr>
          <w:rStyle w:val="13"/>
          <w:rFonts w:hint="default" w:ascii="Arial" w:hAnsi="Arial" w:cs="Arial"/>
          <w:i w:val="0"/>
          <w:iCs w:val="0"/>
          <w:color w:val="1155CC"/>
          <w:sz w:val="24"/>
          <w:szCs w:val="24"/>
          <w:u w:val="single"/>
          <w:vertAlign w:val="baseline"/>
        </w:rPr>
        <w:t>https://www.gamespot.com/articles/how-vampire-survivors-went-from-hobby-project-to-game-of-the-year/1100-6511980/</w:t>
      </w:r>
      <w:r>
        <w:rPr>
          <w:b w:val="0"/>
          <w:bCs w:val="0"/>
          <w:u w:val="none"/>
        </w:rPr>
        <w:fldChar w:fldCharType="end"/>
      </w:r>
    </w:p>
    <w:p>
      <w:pPr>
        <w:pStyle w:val="9"/>
        <w:keepNext w:val="0"/>
        <w:keepLines w:val="0"/>
        <w:widowControl/>
        <w:numPr>
          <w:ilvl w:val="0"/>
          <w:numId w:val="9"/>
        </w:numPr>
        <w:suppressLineNumbers w:val="0"/>
        <w:bidi w:val="0"/>
        <w:spacing w:before="240" w:beforeAutospacing="0" w:after="240" w:afterAutospacing="0" w:line="18" w:lineRule="atLeast"/>
        <w:ind w:left="720" w:leftChars="0" w:hanging="360" w:firstLineChars="0"/>
      </w:pPr>
      <w:r>
        <w:rPr>
          <w:rFonts w:hint="default" w:ascii="Arial" w:hAnsi="Arial" w:cs="Arial"/>
          <w:i w:val="0"/>
          <w:iCs w:val="0"/>
          <w:color w:val="000000"/>
          <w:sz w:val="24"/>
          <w:szCs w:val="24"/>
          <w:u w:val="none"/>
          <w:vertAlign w:val="baseline"/>
        </w:rPr>
        <w:t xml:space="preserve">Vampire Survivors Guide - IGN. (2022, June 7). IGN. </w:t>
      </w:r>
      <w:r>
        <w:rPr>
          <w:b w:val="0"/>
          <w:bCs w:val="0"/>
          <w:u w:val="none"/>
        </w:rPr>
        <w:fldChar w:fldCharType="begin"/>
      </w:r>
      <w:r>
        <w:rPr>
          <w:b w:val="0"/>
          <w:bCs w:val="0"/>
          <w:u w:val="none"/>
        </w:rPr>
        <w:instrText xml:space="preserve"> HYPERLINK "https://www.ign.com/wikis/vampire-survivors" </w:instrText>
      </w:r>
      <w:r>
        <w:rPr>
          <w:b w:val="0"/>
          <w:bCs w:val="0"/>
          <w:u w:val="none"/>
        </w:rPr>
        <w:fldChar w:fldCharType="separate"/>
      </w:r>
      <w:r>
        <w:rPr>
          <w:rStyle w:val="13"/>
          <w:rFonts w:hint="default" w:ascii="Arial" w:hAnsi="Arial" w:cs="Arial"/>
          <w:i w:val="0"/>
          <w:iCs w:val="0"/>
          <w:color w:val="1155CC"/>
          <w:sz w:val="24"/>
          <w:szCs w:val="24"/>
          <w:u w:val="single"/>
          <w:vertAlign w:val="baseline"/>
        </w:rPr>
        <w:t>https://www.ign.com/wikis/vampire-survivors</w:t>
      </w:r>
      <w:r>
        <w:rPr>
          <w:b w:val="0"/>
          <w:bCs w:val="0"/>
          <w:u w:val="none"/>
        </w:rPr>
        <w:fldChar w:fldCharType="end"/>
      </w:r>
    </w:p>
    <w:p>
      <w:pPr>
        <w:pStyle w:val="9"/>
        <w:keepNext w:val="0"/>
        <w:keepLines w:val="0"/>
        <w:widowControl/>
        <w:numPr>
          <w:ilvl w:val="0"/>
          <w:numId w:val="9"/>
        </w:numPr>
        <w:suppressLineNumbers w:val="0"/>
        <w:bidi w:val="0"/>
        <w:spacing w:before="240" w:beforeAutospacing="0" w:after="240" w:afterAutospacing="0" w:line="18" w:lineRule="atLeast"/>
        <w:ind w:left="720" w:leftChars="0" w:hanging="360" w:firstLineChars="0"/>
      </w:pPr>
      <w:r>
        <w:rPr>
          <w:rFonts w:hint="default" w:ascii="Arial" w:hAnsi="Arial" w:cs="Arial"/>
          <w:i w:val="0"/>
          <w:iCs w:val="0"/>
          <w:color w:val="000000"/>
          <w:sz w:val="24"/>
          <w:szCs w:val="24"/>
          <w:u w:val="none"/>
          <w:vertAlign w:val="baseline"/>
        </w:rPr>
        <w:t xml:space="preserve">BMo. (2022, March 13). See your project to a cleaner setup with the OBSERVER PATTERN [Video]. YouTube. </w:t>
      </w:r>
      <w:r>
        <w:rPr>
          <w:b w:val="0"/>
          <w:bCs w:val="0"/>
          <w:u w:val="none"/>
        </w:rPr>
        <w:fldChar w:fldCharType="begin"/>
      </w:r>
      <w:r>
        <w:rPr>
          <w:b w:val="0"/>
          <w:bCs w:val="0"/>
          <w:u w:val="none"/>
        </w:rPr>
        <w:instrText xml:space="preserve"> HYPERLINK "https://www.youtube.com/watch?v=3FAHH1TYkjU" </w:instrText>
      </w:r>
      <w:r>
        <w:rPr>
          <w:b w:val="0"/>
          <w:bCs w:val="0"/>
          <w:u w:val="none"/>
        </w:rPr>
        <w:fldChar w:fldCharType="separate"/>
      </w:r>
      <w:r>
        <w:rPr>
          <w:rStyle w:val="13"/>
          <w:rFonts w:hint="default" w:ascii="Arial" w:hAnsi="Arial" w:cs="Arial"/>
          <w:i w:val="0"/>
          <w:iCs w:val="0"/>
          <w:color w:val="1155CC"/>
          <w:sz w:val="24"/>
          <w:szCs w:val="24"/>
          <w:u w:val="single"/>
          <w:vertAlign w:val="baseline"/>
        </w:rPr>
        <w:t>https://www.youtube.com/watch?v=3FAHH1TYkjU</w:t>
      </w:r>
      <w:r>
        <w:rPr>
          <w:b w:val="0"/>
          <w:bCs w:val="0"/>
          <w:u w:val="none"/>
        </w:rPr>
        <w:fldChar w:fldCharType="end"/>
      </w:r>
    </w:p>
    <w:p>
      <w:pPr>
        <w:pStyle w:val="9"/>
        <w:keepNext w:val="0"/>
        <w:keepLines w:val="0"/>
        <w:widowControl/>
        <w:numPr>
          <w:ilvl w:val="0"/>
          <w:numId w:val="9"/>
        </w:numPr>
        <w:suppressLineNumbers w:val="0"/>
        <w:spacing w:before="0" w:beforeAutospacing="0" w:after="0" w:afterAutospacing="0" w:line="480" w:lineRule="auto"/>
        <w:ind w:left="720" w:leftChars="0" w:right="0" w:rightChars="0" w:hanging="360" w:firstLineChars="0"/>
      </w:pPr>
      <w:r>
        <w:rPr>
          <w:rFonts w:ascii="Arial" w:hAnsi="Arial" w:eastAsia="宋体" w:cs="Arial"/>
          <w:i w:val="0"/>
          <w:iCs w:val="0"/>
          <w:color w:val="000000"/>
          <w:sz w:val="24"/>
          <w:szCs w:val="24"/>
          <w:u w:val="none"/>
          <w:vertAlign w:val="baseline"/>
        </w:rPr>
        <w:t>Upgrades - Brotato Wiki. (n.d.).</w:t>
      </w:r>
      <w:r>
        <w:rPr>
          <w:rFonts w:hint="default" w:ascii="Arial" w:hAnsi="Arial" w:eastAsia="宋体" w:cs="Arial"/>
          <w:i w:val="0"/>
          <w:iCs w:val="0"/>
          <w:color w:val="000000"/>
          <w:sz w:val="24"/>
          <w:szCs w:val="24"/>
          <w:u w:val="none"/>
          <w:vertAlign w:val="baseline"/>
          <w:lang w:val="en-US"/>
        </w:rPr>
        <w:t xml:space="preserve"> </w:t>
      </w:r>
      <w:r>
        <w:rPr>
          <w:rFonts w:ascii="宋体" w:hAnsi="宋体" w:eastAsia="宋体" w:cs="宋体"/>
          <w:b w:val="0"/>
          <w:bCs w:val="0"/>
          <w:sz w:val="24"/>
          <w:szCs w:val="24"/>
          <w:u w:val="none"/>
        </w:rPr>
        <w:fldChar w:fldCharType="begin"/>
      </w:r>
      <w:r>
        <w:rPr>
          <w:rFonts w:ascii="宋体" w:hAnsi="宋体" w:eastAsia="宋体" w:cs="宋体"/>
          <w:b w:val="0"/>
          <w:bCs w:val="0"/>
          <w:sz w:val="24"/>
          <w:szCs w:val="24"/>
          <w:u w:val="none"/>
        </w:rPr>
        <w:instrText xml:space="preserve"> HYPERLINK "https://brotato.wiki.spellsandguns.com/Upgrades" </w:instrText>
      </w:r>
      <w:r>
        <w:rPr>
          <w:rFonts w:ascii="宋体" w:hAnsi="宋体" w:eastAsia="宋体" w:cs="宋体"/>
          <w:b w:val="0"/>
          <w:bCs w:val="0"/>
          <w:sz w:val="24"/>
          <w:szCs w:val="24"/>
          <w:u w:val="none"/>
        </w:rPr>
        <w:fldChar w:fldCharType="separate"/>
      </w:r>
      <w:r>
        <w:rPr>
          <w:rStyle w:val="13"/>
          <w:rFonts w:hint="default" w:ascii="Arial" w:hAnsi="Arial" w:eastAsia="宋体" w:cs="Arial"/>
          <w:i w:val="0"/>
          <w:iCs w:val="0"/>
          <w:color w:val="1155CC"/>
          <w:sz w:val="24"/>
          <w:szCs w:val="24"/>
          <w:u w:val="single"/>
          <w:vertAlign w:val="baseline"/>
        </w:rPr>
        <w:t>https://brotato.wiki.spellsandguns.com/Upgrades</w:t>
      </w:r>
      <w:r>
        <w:rPr>
          <w:rFonts w:ascii="宋体" w:hAnsi="宋体" w:eastAsia="宋体" w:cs="宋体"/>
          <w:b w:val="0"/>
          <w:bCs w:val="0"/>
          <w:sz w:val="24"/>
          <w:szCs w:val="24"/>
          <w:u w:val="none"/>
        </w:rPr>
        <w:fldChar w:fldCharType="end"/>
      </w:r>
      <w:bookmarkStart w:id="8" w:name="_GoBack"/>
      <w:bookmarkEnd w:id="8"/>
    </w:p>
    <w:p>
      <w:pPr>
        <w:pStyle w:val="9"/>
        <w:keepNext w:val="0"/>
        <w:keepLines w:val="0"/>
        <w:widowControl/>
        <w:numPr>
          <w:ilvl w:val="0"/>
          <w:numId w:val="9"/>
        </w:numPr>
        <w:suppressLineNumbers w:val="0"/>
        <w:bidi w:val="0"/>
        <w:spacing w:before="240" w:beforeAutospacing="0" w:after="240" w:afterAutospacing="0" w:line="18" w:lineRule="atLeast"/>
        <w:ind w:left="720" w:leftChars="0" w:hanging="360" w:firstLineChars="0"/>
      </w:pPr>
      <w:r>
        <w:rPr>
          <w:rFonts w:ascii="Arial" w:hAnsi="Arial" w:eastAsia="宋体" w:cs="Arial"/>
          <w:i w:val="0"/>
          <w:iCs w:val="0"/>
          <w:color w:val="000000"/>
          <w:sz w:val="24"/>
          <w:szCs w:val="24"/>
          <w:u w:val="none"/>
          <w:vertAlign w:val="baseline"/>
        </w:rPr>
        <w:t xml:space="preserve">Wiki, C. T. 2. M. T. D. (n.d.). Upgrades. 20 Minutes Till Dawn Wiki. </w:t>
      </w:r>
      <w:r>
        <w:rPr>
          <w:rFonts w:ascii="宋体" w:hAnsi="宋体" w:eastAsia="宋体" w:cs="宋体"/>
          <w:b w:val="0"/>
          <w:bCs w:val="0"/>
          <w:sz w:val="24"/>
          <w:szCs w:val="24"/>
          <w:u w:val="none"/>
        </w:rPr>
        <w:fldChar w:fldCharType="begin"/>
      </w:r>
      <w:r>
        <w:rPr>
          <w:rFonts w:ascii="宋体" w:hAnsi="宋体" w:eastAsia="宋体" w:cs="宋体"/>
          <w:b w:val="0"/>
          <w:bCs w:val="0"/>
          <w:sz w:val="24"/>
          <w:szCs w:val="24"/>
          <w:u w:val="none"/>
        </w:rPr>
        <w:instrText xml:space="preserve"> HYPERLINK "https://minutes-till-dawn.fandom.com/wiki/Upgrades" </w:instrText>
      </w:r>
      <w:r>
        <w:rPr>
          <w:rFonts w:ascii="宋体" w:hAnsi="宋体" w:eastAsia="宋体" w:cs="宋体"/>
          <w:b w:val="0"/>
          <w:bCs w:val="0"/>
          <w:sz w:val="24"/>
          <w:szCs w:val="24"/>
          <w:u w:val="none"/>
        </w:rPr>
        <w:fldChar w:fldCharType="separate"/>
      </w:r>
      <w:r>
        <w:rPr>
          <w:rStyle w:val="13"/>
          <w:rFonts w:hint="default" w:ascii="Arial" w:hAnsi="Arial" w:eastAsia="宋体" w:cs="Arial"/>
          <w:i w:val="0"/>
          <w:iCs w:val="0"/>
          <w:color w:val="1155CC"/>
          <w:sz w:val="24"/>
          <w:szCs w:val="24"/>
          <w:u w:val="single"/>
          <w:vertAlign w:val="baseline"/>
        </w:rPr>
        <w:t>https://minutes-till-dawn.fandom.com/wiki/Upgrades</w:t>
      </w:r>
      <w:r>
        <w:rPr>
          <w:rFonts w:ascii="宋体" w:hAnsi="宋体" w:eastAsia="宋体" w:cs="宋体"/>
          <w:b w:val="0"/>
          <w:bCs w:val="0"/>
          <w:sz w:val="24"/>
          <w:szCs w:val="24"/>
          <w:u w:val="none"/>
        </w:rPr>
        <w:fldChar w:fldCharType="end"/>
      </w:r>
    </w:p>
    <w:p>
      <w:pPr>
        <w:pStyle w:val="9"/>
        <w:keepNext w:val="0"/>
        <w:keepLines w:val="0"/>
        <w:widowControl/>
        <w:numPr>
          <w:ilvl w:val="0"/>
          <w:numId w:val="9"/>
        </w:numPr>
        <w:suppressLineNumbers w:val="0"/>
        <w:bidi w:val="0"/>
        <w:spacing w:before="240" w:beforeAutospacing="0" w:after="240" w:afterAutospacing="0" w:line="18" w:lineRule="atLeast"/>
        <w:ind w:left="720" w:leftChars="0" w:hanging="360" w:firstLineChars="0"/>
      </w:pPr>
      <w:r>
        <w:rPr>
          <w:rFonts w:hint="default" w:ascii="Arial" w:hAnsi="Arial" w:cs="Arial"/>
          <w:i w:val="0"/>
          <w:iCs w:val="0"/>
          <w:color w:val="000000"/>
          <w:sz w:val="24"/>
          <w:szCs w:val="24"/>
          <w:u w:val="none"/>
          <w:vertAlign w:val="baseline"/>
        </w:rPr>
        <w:t xml:space="preserve">TIMBER. (2021b, May 2). Creating an easy Ability System in Unity [Video]. YouTube. </w:t>
      </w:r>
      <w:r>
        <w:rPr>
          <w:b w:val="0"/>
          <w:bCs w:val="0"/>
          <w:u w:val="none"/>
        </w:rPr>
        <w:fldChar w:fldCharType="begin"/>
      </w:r>
      <w:r>
        <w:rPr>
          <w:b w:val="0"/>
          <w:bCs w:val="0"/>
          <w:u w:val="none"/>
        </w:rPr>
        <w:instrText xml:space="preserve"> HYPERLINK "https://www.youtube.com/watch?v=ry4I6QyPw4E" </w:instrText>
      </w:r>
      <w:r>
        <w:rPr>
          <w:b w:val="0"/>
          <w:bCs w:val="0"/>
          <w:u w:val="none"/>
        </w:rPr>
        <w:fldChar w:fldCharType="separate"/>
      </w:r>
      <w:r>
        <w:rPr>
          <w:rStyle w:val="13"/>
          <w:rFonts w:hint="default" w:ascii="Arial" w:hAnsi="Arial" w:cs="Arial"/>
          <w:i w:val="0"/>
          <w:iCs w:val="0"/>
          <w:color w:val="1155CC"/>
          <w:sz w:val="24"/>
          <w:szCs w:val="24"/>
          <w:u w:val="single"/>
          <w:vertAlign w:val="baseline"/>
        </w:rPr>
        <w:t>https://www.youtube.com/watch?v=ry4I6QyPw4E</w:t>
      </w:r>
      <w:r>
        <w:rPr>
          <w:b w:val="0"/>
          <w:bCs w:val="0"/>
          <w:u w:val="none"/>
        </w:rPr>
        <w:fldChar w:fldCharType="end"/>
      </w:r>
    </w:p>
    <w:p>
      <w:pPr>
        <w:pStyle w:val="9"/>
        <w:keepNext w:val="0"/>
        <w:keepLines w:val="0"/>
        <w:widowControl/>
        <w:numPr>
          <w:ilvl w:val="0"/>
          <w:numId w:val="9"/>
        </w:numPr>
        <w:suppressLineNumbers w:val="0"/>
        <w:spacing w:before="0" w:beforeAutospacing="0" w:after="0" w:afterAutospacing="0" w:line="480" w:lineRule="auto"/>
        <w:ind w:left="720" w:leftChars="0" w:right="0" w:rightChars="0" w:hanging="360" w:firstLineChars="0"/>
        <w:rPr>
          <w:rFonts w:hint="default" w:ascii="Times New Roman" w:hAnsi="Times New Roman" w:cs="Times New Roman"/>
          <w:sz w:val="24"/>
          <w:szCs w:val="24"/>
        </w:rPr>
      </w:pPr>
      <w:r>
        <w:rPr>
          <w:rFonts w:hint="default" w:ascii="Arial" w:hAnsi="Arial" w:eastAsia="宋体" w:cs="Arial"/>
          <w:i w:val="0"/>
          <w:iCs w:val="0"/>
          <w:color w:val="000000"/>
          <w:sz w:val="24"/>
          <w:szCs w:val="24"/>
          <w:u w:val="none"/>
          <w:vertAlign w:val="baseline"/>
        </w:rPr>
        <w:t xml:space="preserve">James Makes Games. (2021, May 14). Pause in unity WITHOUT timescale [Video].YouTube. </w:t>
      </w:r>
      <w:r>
        <w:rPr>
          <w:rFonts w:ascii="宋体" w:hAnsi="宋体" w:eastAsia="宋体" w:cs="宋体"/>
          <w:b w:val="0"/>
          <w:bCs w:val="0"/>
          <w:sz w:val="24"/>
          <w:szCs w:val="24"/>
          <w:u w:val="none"/>
        </w:rPr>
        <w:fldChar w:fldCharType="begin"/>
      </w:r>
      <w:r>
        <w:rPr>
          <w:rFonts w:ascii="宋体" w:hAnsi="宋体" w:eastAsia="宋体" w:cs="宋体"/>
          <w:b w:val="0"/>
          <w:bCs w:val="0"/>
          <w:sz w:val="24"/>
          <w:szCs w:val="24"/>
          <w:u w:val="none"/>
        </w:rPr>
        <w:instrText xml:space="preserve"> HYPERLINK "https://www.youtube.com/watch?v=KPaEnLpu57s" </w:instrText>
      </w:r>
      <w:r>
        <w:rPr>
          <w:rFonts w:ascii="宋体" w:hAnsi="宋体" w:eastAsia="宋体" w:cs="宋体"/>
          <w:b w:val="0"/>
          <w:bCs w:val="0"/>
          <w:sz w:val="24"/>
          <w:szCs w:val="24"/>
          <w:u w:val="none"/>
        </w:rPr>
        <w:fldChar w:fldCharType="separate"/>
      </w:r>
      <w:r>
        <w:rPr>
          <w:rStyle w:val="13"/>
          <w:rFonts w:hint="default" w:ascii="Arial" w:hAnsi="Arial" w:eastAsia="宋体" w:cs="Arial"/>
          <w:i w:val="0"/>
          <w:iCs w:val="0"/>
          <w:color w:val="1155CC"/>
          <w:sz w:val="24"/>
          <w:szCs w:val="24"/>
          <w:u w:val="single"/>
          <w:vertAlign w:val="baseline"/>
        </w:rPr>
        <w:t>https://www.youtube.com/watch?v=KPaEnLpu57s</w:t>
      </w:r>
      <w:r>
        <w:rPr>
          <w:rFonts w:ascii="宋体" w:hAnsi="宋体" w:eastAsia="宋体" w:cs="宋体"/>
          <w:b w:val="0"/>
          <w:bCs w:val="0"/>
          <w:sz w:val="24"/>
          <w:szCs w:val="24"/>
          <w:u w:val="none"/>
        </w:rPr>
        <w:fldChar w:fldCharType="end"/>
      </w:r>
    </w:p>
    <w:p>
      <w:pPr>
        <w:numPr>
          <w:ilvl w:val="0"/>
          <w:numId w:val="0"/>
        </w:numPr>
        <w:spacing w:before="240" w:after="240" w:line="240" w:lineRule="auto"/>
        <w:ind w:leftChars="0"/>
        <w:rPr>
          <w:rFonts w:hint="default"/>
          <w:sz w:val="24"/>
          <w:szCs w:val="24"/>
          <w:rtl w:val="0"/>
          <w:lang w:val="en-US"/>
        </w:rPr>
      </w:pP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FA2F3D"/>
    <w:multiLevelType w:val="multilevel"/>
    <w:tmpl w:val="A8FA2F3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03D62ECE"/>
    <w:multiLevelType w:val="multilevel"/>
    <w:tmpl w:val="03D62EC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25B654F3"/>
    <w:multiLevelType w:val="multilevel"/>
    <w:tmpl w:val="25B654F3"/>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7">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72183CF9"/>
    <w:multiLevelType w:val="multilevel"/>
    <w:tmpl w:val="72183CF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4"/>
  </w:num>
  <w:num w:numId="2">
    <w:abstractNumId w:val="3"/>
  </w:num>
  <w:num w:numId="3">
    <w:abstractNumId w:val="7"/>
  </w:num>
  <w:num w:numId="4">
    <w:abstractNumId w:val="2"/>
  </w:num>
  <w:num w:numId="5">
    <w:abstractNumId w:val="1"/>
  </w:num>
  <w:num w:numId="6">
    <w:abstractNumId w:val="5"/>
  </w:num>
  <w:num w:numId="7">
    <w:abstractNumId w:val="6"/>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
  <w:docVars>
    <w:docVar w:name="commondata" w:val="eyJoZGlkIjoiYjc4Yjg0NTg4NjMxOGY0YzMzZjU5ZmZjOTBhZWRlMWYifQ=="/>
  </w:docVars>
  <w:rsids>
    <w:rsidRoot w:val="00172A27"/>
    <w:rsid w:val="02F97255"/>
    <w:rsid w:val="042B0E6A"/>
    <w:rsid w:val="04373588"/>
    <w:rsid w:val="057E73DF"/>
    <w:rsid w:val="0B1C7530"/>
    <w:rsid w:val="0D9C498A"/>
    <w:rsid w:val="0E221ECE"/>
    <w:rsid w:val="110E68B8"/>
    <w:rsid w:val="128B741B"/>
    <w:rsid w:val="12A32349"/>
    <w:rsid w:val="133F0978"/>
    <w:rsid w:val="1B1C0EEA"/>
    <w:rsid w:val="1B34547D"/>
    <w:rsid w:val="21F969BF"/>
    <w:rsid w:val="28B5034F"/>
    <w:rsid w:val="2A43594E"/>
    <w:rsid w:val="34005E5D"/>
    <w:rsid w:val="35111759"/>
    <w:rsid w:val="3F4F763A"/>
    <w:rsid w:val="40F81516"/>
    <w:rsid w:val="44603C84"/>
    <w:rsid w:val="47B440D5"/>
    <w:rsid w:val="47D72B4D"/>
    <w:rsid w:val="492139EC"/>
    <w:rsid w:val="4CCA7EF7"/>
    <w:rsid w:val="4DC62FE4"/>
    <w:rsid w:val="4F3E7C7E"/>
    <w:rsid w:val="5007644E"/>
    <w:rsid w:val="51505556"/>
    <w:rsid w:val="53716452"/>
    <w:rsid w:val="537D6AD6"/>
    <w:rsid w:val="551C7513"/>
    <w:rsid w:val="569B11AE"/>
    <w:rsid w:val="56E86744"/>
    <w:rsid w:val="571B0AF2"/>
    <w:rsid w:val="5B0B54CC"/>
    <w:rsid w:val="5C083557"/>
    <w:rsid w:val="5FFD6405"/>
    <w:rsid w:val="60854E32"/>
    <w:rsid w:val="620D16FB"/>
    <w:rsid w:val="64C74ED6"/>
    <w:rsid w:val="64EB33EE"/>
    <w:rsid w:val="653979B0"/>
    <w:rsid w:val="6B3F02AF"/>
    <w:rsid w:val="6BB57AE5"/>
    <w:rsid w:val="6D181EC8"/>
    <w:rsid w:val="6F7872A4"/>
    <w:rsid w:val="703C0C21"/>
    <w:rsid w:val="739C72DB"/>
    <w:rsid w:val="74064E74"/>
    <w:rsid w:val="742A0EB3"/>
    <w:rsid w:val="74FD5AA3"/>
    <w:rsid w:val="78145988"/>
    <w:rsid w:val="78237403"/>
    <w:rsid w:val="787259C9"/>
    <w:rsid w:val="79832203"/>
    <w:rsid w:val="799D45A2"/>
    <w:rsid w:val="7DF56E19"/>
    <w:rsid w:val="7EC75EBB"/>
    <w:rsid w:val="7FFE571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zh-CN"/>
    </w:rPr>
  </w:style>
  <w:style w:type="paragraph" w:styleId="2">
    <w:name w:val="heading 1"/>
    <w:basedOn w:val="1"/>
    <w:next w:val="1"/>
    <w:autoRedefine/>
    <w:qFormat/>
    <w:uiPriority w:val="0"/>
    <w:pPr>
      <w:keepNext/>
      <w:keepLines/>
      <w:spacing w:before="400" w:after="120"/>
    </w:pPr>
    <w:rPr>
      <w:sz w:val="40"/>
      <w:szCs w:val="40"/>
    </w:rPr>
  </w:style>
  <w:style w:type="paragraph" w:styleId="3">
    <w:name w:val="heading 2"/>
    <w:basedOn w:val="1"/>
    <w:next w:val="1"/>
    <w:uiPriority w:val="0"/>
    <w:pPr>
      <w:keepNext/>
      <w:keepLines/>
      <w:spacing w:before="400" w:after="120"/>
    </w:pPr>
    <w:rPr>
      <w:sz w:val="40"/>
      <w:szCs w:val="40"/>
    </w:rPr>
  </w:style>
  <w:style w:type="paragraph" w:styleId="4">
    <w:name w:val="heading 3"/>
    <w:basedOn w:val="1"/>
    <w:next w:val="1"/>
    <w:autoRedefine/>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autoRedefine/>
    <w:qFormat/>
    <w:uiPriority w:val="0"/>
    <w:pPr>
      <w:keepNext/>
      <w:keepLines/>
      <w:pageBreakBefore w:val="0"/>
      <w:spacing w:before="240" w:after="80"/>
    </w:pPr>
    <w:rPr>
      <w:i/>
      <w:color w:val="666666"/>
      <w:sz w:val="22"/>
      <w:szCs w:val="22"/>
    </w:rPr>
  </w:style>
  <w:style w:type="character" w:default="1" w:styleId="12">
    <w:name w:val="Default Paragraph Font"/>
    <w:semiHidden/>
    <w:uiPriority w:val="0"/>
  </w:style>
  <w:style w:type="table" w:default="1" w:styleId="11">
    <w:name w:val="Normal Table"/>
    <w:autoRedefine/>
    <w:semiHidden/>
    <w:qFormat/>
    <w:uiPriority w:val="0"/>
    <w:tblPr>
      <w:tblCellMar>
        <w:top w:w="0" w:type="dxa"/>
        <w:left w:w="108" w:type="dxa"/>
        <w:bottom w:w="0" w:type="dxa"/>
        <w:right w:w="108" w:type="dxa"/>
      </w:tblCellMar>
    </w:tblPr>
  </w:style>
  <w:style w:type="paragraph" w:styleId="8">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9">
    <w:name w:val="Normal (Web)"/>
    <w:basedOn w:val="1"/>
    <w:autoRedefine/>
    <w:qFormat/>
    <w:uiPriority w:val="0"/>
    <w:pPr>
      <w:spacing w:before="0" w:beforeAutospacing="1" w:after="0" w:afterAutospacing="1"/>
      <w:ind w:left="0" w:right="0"/>
      <w:jc w:val="left"/>
    </w:pPr>
    <w:rPr>
      <w:kern w:val="0"/>
      <w:sz w:val="24"/>
      <w:lang w:val="en-US" w:eastAsia="zh-CN" w:bidi="ar"/>
    </w:rPr>
  </w:style>
  <w:style w:type="paragraph" w:styleId="10">
    <w:name w:val="Title"/>
    <w:basedOn w:val="1"/>
    <w:next w:val="1"/>
    <w:autoRedefine/>
    <w:qFormat/>
    <w:uiPriority w:val="0"/>
    <w:pPr>
      <w:keepNext/>
      <w:keepLines/>
      <w:pageBreakBefore w:val="0"/>
      <w:spacing w:before="0" w:after="60"/>
    </w:pPr>
    <w:rPr>
      <w:sz w:val="52"/>
      <w:szCs w:val="52"/>
    </w:rPr>
  </w:style>
  <w:style w:type="character" w:styleId="13">
    <w:name w:val="Hyperlink"/>
    <w:basedOn w:val="12"/>
    <w:autoRedefine/>
    <w:qFormat/>
    <w:uiPriority w:val="0"/>
    <w:rPr>
      <w:color w:val="0000FF"/>
      <w:u w:val="single"/>
    </w:rPr>
  </w:style>
  <w:style w:type="table" w:customStyle="1" w:styleId="14">
    <w:name w:val="Table Normal"/>
    <w:autoRedefine/>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webp"/><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2</TotalTime>
  <ScaleCrop>false</ScaleCrop>
  <LinksUpToDate>false</LinksUpToDate>
  <Application>WPS Office_12.1.0.16412_F1E327BC-269C-435d-A152-05C5408002CA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2024-02-02T11:10:00Z</dcterms:created>
  <dc:creator>Tao</dc:creator>
  <cp:lastModifiedBy>Tao</cp:lastModifiedBy>
  <dcterms:modified xsi:type="dcterms:W3CDTF">2024-03-22T12:38:24Z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2052-12.1.0.16412</vt:lpwstr>
  </property>
  <property fmtid="{D5CDD505-2E9C-101B-9397-08002B2CF9AE}" pid="3" name="ICV">
    <vt:lpwstr>E25B86ECC00E490D87E5E7E0A3247D39_12</vt:lpwstr>
  </property>
</Properties>
</file>